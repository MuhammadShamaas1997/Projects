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AE156F" w14:textId="777C6669" w:rsidR="00E5541E" w:rsidRPr="000A4389" w:rsidRDefault="000A4389" w:rsidP="000A4389">
      <w:pPr>
        <w:pStyle w:val="Aufzhlung-Kontrollkstchen0"/>
        <w:wordWrap/>
        <w:spacing w:line="360" w:lineRule="auto"/>
        <w:ind w:firstLine="0"/>
        <w:jc w:val="center"/>
        <w:outlineLvl w:val="0"/>
        <w:rPr>
          <w:rFonts w:ascii="Times New Roman"/>
          <w:b/>
          <w:bCs/>
          <w:sz w:val="32"/>
          <w:szCs w:val="32"/>
        </w:rPr>
      </w:pPr>
      <w:r>
        <w:rPr>
          <w:rFonts w:ascii="Times New Roman"/>
          <w:b/>
          <w:bCs/>
          <w:sz w:val="32"/>
          <w:szCs w:val="32"/>
        </w:rPr>
        <w:t>The i</w:t>
      </w:r>
      <w:r w:rsidR="00E5541E" w:rsidRPr="000A4389">
        <w:rPr>
          <w:rFonts w:ascii="Times New Roman"/>
          <w:b/>
          <w:bCs/>
          <w:sz w:val="32"/>
          <w:szCs w:val="32"/>
        </w:rPr>
        <w:t>nterlocking of station power switch</w:t>
      </w:r>
      <w:r w:rsidR="00E5541E" w:rsidRPr="000A4389">
        <w:rPr>
          <w:rFonts w:ascii="Times New Roman" w:hint="eastAsia"/>
          <w:b/>
          <w:bCs/>
          <w:sz w:val="32"/>
          <w:szCs w:val="32"/>
        </w:rPr>
        <w:t>es</w:t>
      </w:r>
    </w:p>
    <w:p w14:paraId="586B319A" w14:textId="54F47D3E" w:rsidR="007D0AAB" w:rsidRDefault="007D0AAB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</w:rPr>
      </w:pPr>
      <w:r w:rsidRPr="000A71F7">
        <w:rPr>
          <w:rFonts w:ascii="Times New Roman"/>
          <w:sz w:val="24"/>
        </w:rPr>
        <w:t xml:space="preserve">The interlocking of the station power </w:t>
      </w:r>
      <w:r w:rsidR="00837BD4">
        <w:rPr>
          <w:rFonts w:ascii="Times New Roman"/>
          <w:sz w:val="24"/>
        </w:rPr>
        <w:t>switches</w:t>
      </w:r>
      <w:r w:rsidRPr="000A71F7">
        <w:rPr>
          <w:rFonts w:ascii="Times New Roman"/>
          <w:sz w:val="24"/>
        </w:rPr>
        <w:t xml:space="preserve"> is implemented in the station power control </w:t>
      </w:r>
      <w:r w:rsidR="00837BD4">
        <w:rPr>
          <w:rFonts w:ascii="Times New Roman"/>
          <w:sz w:val="24"/>
        </w:rPr>
        <w:t xml:space="preserve">system </w:t>
      </w:r>
      <w:proofErr w:type="spellStart"/>
      <w:proofErr w:type="gramStart"/>
      <w:r w:rsidRPr="000A71F7">
        <w:rPr>
          <w:rFonts w:ascii="Times New Roman"/>
          <w:sz w:val="24"/>
        </w:rPr>
        <w:t>software.</w:t>
      </w:r>
      <w:r w:rsidR="00837BD4" w:rsidRPr="00837BD4">
        <w:rPr>
          <w:rFonts w:ascii="Times New Roman"/>
          <w:sz w:val="24"/>
        </w:rPr>
        <w:t>The</w:t>
      </w:r>
      <w:proofErr w:type="spellEnd"/>
      <w:proofErr w:type="gramEnd"/>
      <w:r w:rsidR="00837BD4" w:rsidRPr="00837BD4">
        <w:rPr>
          <w:rFonts w:ascii="Times New Roman"/>
          <w:sz w:val="24"/>
        </w:rPr>
        <w:t xml:space="preserve"> following is the detailed interlocking relationship of the switch</w:t>
      </w:r>
      <w:r w:rsidR="00F97C47">
        <w:rPr>
          <w:rFonts w:ascii="Times New Roman"/>
          <w:sz w:val="24"/>
        </w:rPr>
        <w:t>.</w:t>
      </w:r>
    </w:p>
    <w:p w14:paraId="6D4BE534" w14:textId="77777777" w:rsidR="007D0AAB" w:rsidRDefault="007D0AAB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</w:rPr>
      </w:pPr>
      <w:r>
        <w:rPr>
          <w:rFonts w:ascii="Times New Roman"/>
          <w:sz w:val="24"/>
        </w:rPr>
        <w:t>T</w:t>
      </w:r>
      <w:r w:rsidRPr="000A71F7">
        <w:rPr>
          <w:rFonts w:ascii="Times New Roman"/>
          <w:sz w:val="24"/>
        </w:rPr>
        <w:t>he interlocking method is explained by taking 10K12-Q1 as an example:</w:t>
      </w:r>
    </w:p>
    <w:p w14:paraId="13A4E8C4" w14:textId="2E4F879B" w:rsidR="007D0AAB" w:rsidRDefault="007D0AAB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10K12-Q1</w:t>
      </w:r>
      <w:r>
        <w:rPr>
          <w:rFonts w:ascii="Times New Roman" w:hint="eastAsia"/>
          <w:sz w:val="24"/>
        </w:rPr>
        <w:t>（</w:t>
      </w:r>
      <w:r w:rsidRPr="00415FA2">
        <w:rPr>
          <w:rFonts w:ascii="Times New Roman"/>
          <w:sz w:val="24"/>
        </w:rPr>
        <w:t>breaker</w:t>
      </w:r>
      <w:r>
        <w:rPr>
          <w:rFonts w:ascii="Times New Roman"/>
          <w:sz w:val="24"/>
        </w:rPr>
        <w:t xml:space="preserve"> </w:t>
      </w:r>
      <w:r>
        <w:rPr>
          <w:rFonts w:ascii="Times New Roman" w:hint="eastAsia"/>
          <w:sz w:val="24"/>
        </w:rPr>
        <w:t>open</w:t>
      </w:r>
      <w:r>
        <w:rPr>
          <w:rFonts w:ascii="Times New Roman" w:hint="eastAsia"/>
          <w:sz w:val="24"/>
        </w:rPr>
        <w:t>）</w:t>
      </w:r>
      <w:r w:rsidR="000221DF">
        <w:rPr>
          <w:rFonts w:ascii="Times New Roman" w:hint="eastAsia"/>
          <w:sz w:val="24"/>
        </w:rPr>
        <w:t>:</w:t>
      </w:r>
      <w:r>
        <w:rPr>
          <w:rFonts w:ascii="Times New Roman" w:hint="eastAsia"/>
          <w:sz w:val="24"/>
          <w:u w:val="single"/>
        </w:rPr>
        <w:t>10K12-Q1</w:t>
      </w:r>
    </w:p>
    <w:p w14:paraId="388257D5" w14:textId="19E0B8EB" w:rsidR="007D0AAB" w:rsidRDefault="007D0AAB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</w:rPr>
      </w:pPr>
      <w:r>
        <w:rPr>
          <w:rFonts w:ascii="Times New Roman" w:hint="eastAsia"/>
          <w:sz w:val="24"/>
        </w:rPr>
        <w:t>10K12-Q1</w:t>
      </w:r>
      <w:r>
        <w:rPr>
          <w:rFonts w:ascii="Times New Roman" w:hint="eastAsia"/>
          <w:sz w:val="24"/>
        </w:rPr>
        <w:t>（</w:t>
      </w:r>
      <w:r>
        <w:rPr>
          <w:rFonts w:ascii="Times New Roman" w:hint="eastAsia"/>
          <w:sz w:val="24"/>
        </w:rPr>
        <w:t>breaker</w:t>
      </w:r>
      <w:r>
        <w:rPr>
          <w:rFonts w:ascii="Times New Roman"/>
          <w:sz w:val="24"/>
        </w:rPr>
        <w:t xml:space="preserve"> </w:t>
      </w:r>
      <w:r>
        <w:rPr>
          <w:rFonts w:ascii="Times New Roman" w:hint="eastAsia"/>
          <w:sz w:val="24"/>
        </w:rPr>
        <w:t>close</w:t>
      </w:r>
      <w:r>
        <w:rPr>
          <w:rFonts w:ascii="Times New Roman" w:hint="eastAsia"/>
          <w:sz w:val="24"/>
        </w:rPr>
        <w:t>）</w:t>
      </w:r>
      <w:r w:rsidR="000221DF">
        <w:rPr>
          <w:rFonts w:ascii="Times New Roman" w:hint="eastAsia"/>
          <w:sz w:val="24"/>
        </w:rPr>
        <w:t>:</w:t>
      </w:r>
      <w:r>
        <w:rPr>
          <w:rFonts w:ascii="Times New Roman" w:hint="eastAsia"/>
          <w:sz w:val="24"/>
        </w:rPr>
        <w:t>10K12-Q1</w:t>
      </w:r>
    </w:p>
    <w:p w14:paraId="2FA7095F" w14:textId="7872F47E" w:rsidR="007D0AAB" w:rsidRPr="007D0AAB" w:rsidRDefault="007D0AAB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</w:rPr>
      </w:pPr>
      <w:r w:rsidRPr="007D0AAB">
        <w:rPr>
          <w:rFonts w:ascii="Times New Roman" w:hint="eastAsia"/>
          <w:sz w:val="24"/>
        </w:rPr>
        <w:t>∧</w:t>
      </w:r>
      <w:r w:rsidRPr="007D0AAB">
        <w:rPr>
          <w:rFonts w:ascii="Times New Roman"/>
          <w:sz w:val="24"/>
        </w:rPr>
        <w:t>stands for AND logic</w:t>
      </w:r>
    </w:p>
    <w:p w14:paraId="361F409A" w14:textId="64BCDA11" w:rsidR="007D0AAB" w:rsidRPr="007D0AAB" w:rsidRDefault="007D0AAB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</w:rPr>
      </w:pPr>
      <w:r w:rsidRPr="007D0AAB">
        <w:rPr>
          <w:rFonts w:ascii="Times New Roman" w:hint="eastAsia"/>
          <w:sz w:val="24"/>
        </w:rPr>
        <w:t>∨</w:t>
      </w:r>
      <w:r w:rsidRPr="007D0AAB">
        <w:rPr>
          <w:rFonts w:ascii="Times New Roman"/>
          <w:sz w:val="24"/>
        </w:rPr>
        <w:t>stands for OR logic</w:t>
      </w:r>
    </w:p>
    <w:p w14:paraId="67FE2B89" w14:textId="2A36695E" w:rsidR="007D0AAB" w:rsidRDefault="007855ED" w:rsidP="007D0AAB">
      <w:pPr>
        <w:pStyle w:val="Aufzhlung-Kontrollkstchen0"/>
        <w:wordWrap/>
        <w:spacing w:line="360" w:lineRule="auto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Service </w:t>
      </w:r>
      <w:proofErr w:type="spellStart"/>
      <w:proofErr w:type="gramStart"/>
      <w:r>
        <w:rPr>
          <w:rFonts w:ascii="Times New Roman" w:hAnsi="Times New Roman"/>
          <w:sz w:val="24"/>
        </w:rPr>
        <w:t>Position</w:t>
      </w:r>
      <w:r>
        <w:rPr>
          <w:rFonts w:ascii="Times New Roman" w:hAnsi="Times New Roman"/>
          <w:sz w:val="24"/>
        </w:rPr>
        <w:t>:Handcart</w:t>
      </w:r>
      <w:proofErr w:type="spellEnd"/>
      <w:proofErr w:type="gramEnd"/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Service Position</w:t>
      </w:r>
    </w:p>
    <w:p w14:paraId="047508B4" w14:textId="2AB86366" w:rsidR="007855ED" w:rsidRPr="000A71F7" w:rsidRDefault="007855ED" w:rsidP="007D0AAB">
      <w:pPr>
        <w:pStyle w:val="Aufzhlung-Kontrollkstchen0"/>
        <w:wordWrap/>
        <w:spacing w:line="360" w:lineRule="auto"/>
        <w:ind w:firstLine="0"/>
        <w:rPr>
          <w:rFonts w:ascii="Times New Roman"/>
          <w:sz w:val="24"/>
          <w:lang w:val="en-US"/>
        </w:rPr>
      </w:pPr>
      <w:r>
        <w:rPr>
          <w:rFonts w:ascii="Times New Roman" w:hAnsi="Times New Roman" w:hint="eastAsia"/>
          <w:sz w:val="24"/>
        </w:rPr>
        <w:t>T</w:t>
      </w:r>
      <w:r>
        <w:rPr>
          <w:rFonts w:ascii="Times New Roman" w:hAnsi="Times New Roman"/>
          <w:sz w:val="24"/>
        </w:rPr>
        <w:t>est Position:</w:t>
      </w:r>
      <w:r w:rsidRPr="007855ED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Handcart </w:t>
      </w:r>
      <w:r>
        <w:rPr>
          <w:rFonts w:ascii="Times New Roman" w:hAnsi="Times New Roman"/>
          <w:sz w:val="24"/>
        </w:rPr>
        <w:t>Test</w:t>
      </w:r>
      <w:r>
        <w:rPr>
          <w:rFonts w:ascii="Times New Roman" w:hAnsi="Times New Roman"/>
          <w:sz w:val="24"/>
        </w:rPr>
        <w:t xml:space="preserve"> Position</w:t>
      </w:r>
    </w:p>
    <w:p w14:paraId="1CD90D93" w14:textId="2FD4B2D9" w:rsidR="007D0AAB" w:rsidRPr="000A4389" w:rsidRDefault="007D0AAB" w:rsidP="000A4389">
      <w:pPr>
        <w:pStyle w:val="Aufzhlung-Kontrollkstchen0"/>
        <w:wordWrap/>
        <w:spacing w:line="360" w:lineRule="auto"/>
        <w:ind w:firstLine="0"/>
        <w:outlineLvl w:val="1"/>
        <w:rPr>
          <w:rFonts w:ascii="Times New Roman"/>
          <w:b/>
          <w:bCs/>
          <w:sz w:val="28"/>
          <w:szCs w:val="28"/>
        </w:rPr>
      </w:pPr>
      <w:proofErr w:type="spellStart"/>
      <w:r w:rsidRPr="000A4389">
        <w:rPr>
          <w:rFonts w:ascii="Times New Roman" w:hint="eastAsia"/>
          <w:b/>
          <w:bCs/>
          <w:sz w:val="28"/>
          <w:szCs w:val="28"/>
        </w:rPr>
        <w:t>Matiari</w:t>
      </w:r>
      <w:proofErr w:type="spellEnd"/>
      <w:r w:rsidRPr="000A4389">
        <w:rPr>
          <w:rFonts w:ascii="Times New Roman"/>
          <w:b/>
          <w:bCs/>
          <w:sz w:val="28"/>
          <w:szCs w:val="28"/>
        </w:rPr>
        <w:t xml:space="preserve"> Converter Station</w:t>
      </w:r>
    </w:p>
    <w:p w14:paraId="4DEA7BF8" w14:textId="77777777" w:rsidR="007D0AAB" w:rsidRDefault="007D0AAB" w:rsidP="007D0AAB">
      <w:pPr>
        <w:pStyle w:val="Aufzhlung-Kontrollkstchen0"/>
        <w:tabs>
          <w:tab w:val="clear" w:pos="7655"/>
          <w:tab w:val="left" w:leader="dot" w:pos="6690"/>
        </w:tabs>
        <w:wordWrap/>
        <w:spacing w:line="360" w:lineRule="auto"/>
        <w:ind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WC1.WT-Q1</w:t>
      </w:r>
      <w:r>
        <w:rPr>
          <w:rFonts w:ascii="Times New Roman" w:hAnsi="Times New Roman"/>
          <w:sz w:val="24"/>
        </w:rPr>
        <w:t>=1</w:t>
      </w: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</w:rPr>
        <w:t>no</w:t>
      </w:r>
      <w:r>
        <w:rPr>
          <w:rFonts w:ascii="Times New Roman" w:hAnsi="Times New Roman"/>
          <w:sz w:val="24"/>
        </w:rPr>
        <w:t xml:space="preserve"> </w:t>
      </w:r>
      <w:r w:rsidRPr="000A71F7">
        <w:rPr>
          <w:rFonts w:ascii="Times New Roman"/>
          <w:sz w:val="24"/>
        </w:rPr>
        <w:t>interlocking</w:t>
      </w:r>
      <w:r>
        <w:rPr>
          <w:rFonts w:ascii="Times New Roman" w:hAnsi="Times New Roman" w:hint="eastAsia"/>
          <w:sz w:val="24"/>
        </w:rPr>
        <w:t>）</w:t>
      </w:r>
    </w:p>
    <w:p w14:paraId="37A2C272" w14:textId="467C2AC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WC1.WT-Q11=</w:t>
      </w:r>
      <w:r w:rsidR="00906452" w:rsidRPr="00906452">
        <w:rPr>
          <w:rFonts w:ascii="Times New Roman" w:hAnsi="Times New Roman"/>
          <w:sz w:val="24"/>
          <w:u w:val="single"/>
        </w:rPr>
        <w:t>WA.</w:t>
      </w:r>
      <w:r w:rsidRPr="00906452">
        <w:rPr>
          <w:rFonts w:ascii="Times New Roman" w:hAnsi="Times New Roman" w:hint="eastAsia"/>
          <w:sz w:val="24"/>
          <w:u w:val="single"/>
        </w:rPr>
        <w:t>WT1-E11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 w:rsidR="00906452" w:rsidRPr="00906452">
        <w:rPr>
          <w:rFonts w:ascii="Times New Roman" w:hAnsi="Times New Roman"/>
          <w:sz w:val="24"/>
          <w:u w:val="single"/>
        </w:rPr>
        <w:t>WA.</w:t>
      </w:r>
      <w:r w:rsidRPr="00906452">
        <w:rPr>
          <w:rFonts w:ascii="Times New Roman" w:hAnsi="Times New Roman" w:hint="eastAsia"/>
          <w:sz w:val="24"/>
          <w:u w:val="single"/>
        </w:rPr>
        <w:t>WT1-E12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WC1.WT-Q1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WC1.WT-Q21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10K11</w:t>
      </w:r>
      <w:r>
        <w:rPr>
          <w:rFonts w:ascii="Times New Roman" w:hAnsi="Times New Roman"/>
          <w:sz w:val="24"/>
          <w:u w:val="single"/>
        </w:rPr>
        <w:t xml:space="preserve"> -Q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WC1-Q21</w:t>
      </w:r>
    </w:p>
    <w:p w14:paraId="7A0A51B9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WC1.WT-Q21=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WC1.WT-Q11</w:t>
      </w:r>
    </w:p>
    <w:p w14:paraId="78EE1CE4" w14:textId="4CB8747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WC1-Q11=</w:t>
      </w:r>
      <w:r>
        <w:rPr>
          <w:rFonts w:ascii="Times New Roman" w:hAnsi="Times New Roman" w:hint="eastAsia"/>
          <w:sz w:val="24"/>
        </w:rPr>
        <w:tab/>
        <w:t xml:space="preserve"> </w:t>
      </w:r>
      <w:r>
        <w:rPr>
          <w:rFonts w:ascii="Times New Roman" w:hAnsi="Times New Roman" w:hint="eastAsia"/>
          <w:sz w:val="24"/>
          <w:u w:val="single"/>
        </w:rPr>
        <w:t>WT1-E11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WT1-E12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WC1-Q22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WC1-Q21</w:t>
      </w:r>
    </w:p>
    <w:p w14:paraId="61D74C3D" w14:textId="4063602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WC1-Q21=</w:t>
      </w:r>
      <w:r>
        <w:rPr>
          <w:rFonts w:ascii="Times New Roman" w:hAnsi="Times New Roman" w:hint="eastAsia"/>
          <w:sz w:val="24"/>
          <w:u w:val="single"/>
        </w:rPr>
        <w:t>WT1-Q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 w:rsidR="00C41143"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WC1</w:t>
      </w:r>
      <w:r w:rsidR="00906452">
        <w:rPr>
          <w:rFonts w:ascii="Times New Roman" w:hAnsi="Times New Roman" w:hint="eastAsia"/>
          <w:sz w:val="24"/>
          <w:u w:val="single"/>
        </w:rPr>
        <w:t>.</w:t>
      </w:r>
      <w:r w:rsidR="00906452">
        <w:rPr>
          <w:rFonts w:ascii="Times New Roman" w:hAnsi="Times New Roman"/>
          <w:sz w:val="24"/>
          <w:u w:val="single"/>
        </w:rPr>
        <w:t>Z1-Q11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 w:rsidR="00C41143">
        <w:rPr>
          <w:rFonts w:ascii="Times New Roman" w:hAnsi="Times New Roman" w:hint="eastAsia"/>
          <w:sz w:val="24"/>
          <w:u w:val="single"/>
        </w:rPr>
        <w:t>WC1.</w:t>
      </w:r>
      <w:r w:rsidR="00C41143">
        <w:rPr>
          <w:rFonts w:ascii="Times New Roman" w:hAnsi="Times New Roman"/>
          <w:sz w:val="24"/>
          <w:u w:val="single"/>
        </w:rPr>
        <w:t>Z2-Q11)</w:t>
      </w:r>
      <w:r w:rsidR="00C41143">
        <w:rPr>
          <w:rFonts w:ascii="Times New Roman" w:hAnsi="Times New Roman" w:hint="eastAsia"/>
          <w:sz w:val="24"/>
        </w:rPr>
        <w:t xml:space="preserve"> </w:t>
      </w:r>
      <w:r w:rsidR="00C41143">
        <w:rPr>
          <w:rFonts w:ascii="Times New Roman" w:hAnsi="Times New Roman"/>
          <w:sz w:val="24"/>
        </w:rPr>
        <w:sym w:font="Symbol" w:char="F0D9"/>
      </w:r>
      <w:r w:rsidR="00C41143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WC1.WT-Q11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 Q11</w:t>
      </w:r>
    </w:p>
    <w:p w14:paraId="1B94B247" w14:textId="2091B5C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WC1-Q22=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WC1-Q11</w:t>
      </w:r>
    </w:p>
    <w:p w14:paraId="328819C5" w14:textId="04B9871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WC2.WT-Q1=</w:t>
      </w:r>
      <w:r w:rsidR="00906452">
        <w:rPr>
          <w:rFonts w:ascii="Times New Roman" w:hAnsi="Times New Roman"/>
          <w:sz w:val="24"/>
        </w:rPr>
        <w:t>1</w:t>
      </w:r>
      <w:r w:rsidR="00906452">
        <w:rPr>
          <w:rFonts w:ascii="Times New Roman" w:hAnsi="Times New Roman" w:hint="eastAsia"/>
          <w:sz w:val="24"/>
        </w:rPr>
        <w:t>（</w:t>
      </w:r>
      <w:r w:rsidR="00906452">
        <w:rPr>
          <w:rFonts w:ascii="Times New Roman" w:hAnsi="Times New Roman" w:hint="eastAsia"/>
          <w:sz w:val="24"/>
        </w:rPr>
        <w:t>no</w:t>
      </w:r>
      <w:r w:rsidR="00906452">
        <w:rPr>
          <w:rFonts w:ascii="Times New Roman" w:hAnsi="Times New Roman"/>
          <w:sz w:val="24"/>
        </w:rPr>
        <w:t xml:space="preserve"> </w:t>
      </w:r>
      <w:r w:rsidR="00906452" w:rsidRPr="000A71F7">
        <w:rPr>
          <w:rFonts w:ascii="Times New Roman"/>
          <w:sz w:val="24"/>
        </w:rPr>
        <w:t>interlocking</w:t>
      </w:r>
      <w:r w:rsidR="00906452">
        <w:rPr>
          <w:rFonts w:ascii="Times New Roman" w:hAnsi="Times New Roman" w:hint="eastAsia"/>
          <w:sz w:val="24"/>
        </w:rPr>
        <w:t>）</w:t>
      </w:r>
    </w:p>
    <w:p w14:paraId="2A517B73" w14:textId="0F5CAD1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WC2.WT-Q11=</w:t>
      </w:r>
      <w:r>
        <w:rPr>
          <w:rFonts w:ascii="Times New Roman" w:hAnsi="Times New Roman" w:hint="eastAsia"/>
          <w:sz w:val="24"/>
          <w:u w:val="single"/>
        </w:rPr>
        <w:t>WT2-E11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WT2-E12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WC2.WT-Q1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WC2.WT-Q2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10K21-Q1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10K21</w:t>
      </w:r>
      <w:r>
        <w:rPr>
          <w:rFonts w:ascii="Times New Roman" w:hAnsi="Times New Roman"/>
          <w:sz w:val="24"/>
          <w:u w:val="single"/>
        </w:rPr>
        <w:t xml:space="preserve"> -Q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WC2-Q21</w:t>
      </w:r>
    </w:p>
    <w:p w14:paraId="12F9BF4D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WC2.WT-Q2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 w:hint="eastAsia"/>
          <w:sz w:val="24"/>
        </w:rPr>
        <w:t>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/>
          <w:sz w:val="24"/>
          <w:u w:val="single"/>
        </w:rPr>
        <w:t>WC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.W</w:t>
      </w:r>
      <w:r>
        <w:rPr>
          <w:rFonts w:ascii="Times New Roman" w:hAnsi="Times New Roman" w:hint="eastAsia"/>
          <w:sz w:val="24"/>
          <w:u w:val="single"/>
        </w:rPr>
        <w:t>T-Q11</w:t>
      </w:r>
    </w:p>
    <w:p w14:paraId="122C9C41" w14:textId="1A96342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WC2-Q11=</w:t>
      </w:r>
      <w:r>
        <w:rPr>
          <w:rFonts w:ascii="Times New Roman" w:hAnsi="Times New Roman" w:hint="eastAsia"/>
          <w:sz w:val="24"/>
          <w:u w:val="single"/>
        </w:rPr>
        <w:t>WT2-E11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WT2-E12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WC2-Q21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</w:t>
      </w:r>
      <w:r>
        <w:rPr>
          <w:rFonts w:ascii="Times New Roman" w:hAnsi="Times New Roman"/>
          <w:sz w:val="24"/>
          <w:u w:val="single"/>
        </w:rPr>
        <w:t>2</w:t>
      </w:r>
      <w:r>
        <w:rPr>
          <w:rFonts w:ascii="Times New Roman" w:hAnsi="Times New Roman" w:hint="eastAsia"/>
          <w:sz w:val="24"/>
          <w:u w:val="single"/>
        </w:rPr>
        <w:t>-Q2</w:t>
      </w:r>
      <w:r>
        <w:rPr>
          <w:rFonts w:ascii="Times New Roman" w:hAnsi="Times New Roman"/>
          <w:sz w:val="24"/>
          <w:u w:val="single"/>
        </w:rPr>
        <w:t>2</w:t>
      </w:r>
    </w:p>
    <w:p w14:paraId="547334B1" w14:textId="4B5FD76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WC2-Q21=</w:t>
      </w:r>
      <w:r>
        <w:rPr>
          <w:rFonts w:ascii="Times New Roman" w:hAnsi="Times New Roman" w:hint="eastAsia"/>
          <w:sz w:val="24"/>
        </w:rPr>
        <w:tab/>
        <w:t xml:space="preserve"> </w:t>
      </w:r>
      <w:r>
        <w:rPr>
          <w:rFonts w:ascii="Times New Roman" w:hAnsi="Times New Roman" w:hint="eastAsia"/>
          <w:sz w:val="24"/>
          <w:u w:val="single"/>
        </w:rPr>
        <w:t>WT2-Q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 w:rsidR="00906452"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</w:t>
      </w:r>
      <w:r w:rsidR="00906452">
        <w:rPr>
          <w:rFonts w:ascii="Times New Roman" w:hAnsi="Times New Roman" w:hint="eastAsia"/>
          <w:sz w:val="24"/>
          <w:u w:val="single"/>
        </w:rPr>
        <w:t>.</w:t>
      </w:r>
      <w:r w:rsidR="00906452">
        <w:rPr>
          <w:rFonts w:ascii="Times New Roman" w:hAnsi="Times New Roman"/>
          <w:sz w:val="24"/>
          <w:u w:val="single"/>
        </w:rPr>
        <w:t>Z1-Q11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 w:rsidR="00C41143" w:rsidRPr="00C41143">
        <w:rPr>
          <w:rFonts w:ascii="Times New Roman" w:hAnsi="Times New Roman" w:hint="eastAsia"/>
          <w:sz w:val="24"/>
          <w:u w:val="single"/>
        </w:rPr>
        <w:t xml:space="preserve"> </w:t>
      </w:r>
      <w:r w:rsidR="00C41143">
        <w:rPr>
          <w:rFonts w:ascii="Times New Roman" w:hAnsi="Times New Roman" w:hint="eastAsia"/>
          <w:sz w:val="24"/>
          <w:u w:val="single"/>
        </w:rPr>
        <w:t>WC2.</w:t>
      </w:r>
      <w:r w:rsidR="00C41143">
        <w:rPr>
          <w:rFonts w:ascii="Times New Roman" w:hAnsi="Times New Roman"/>
          <w:sz w:val="24"/>
          <w:u w:val="single"/>
        </w:rPr>
        <w:t>Z2-Q11</w:t>
      </w:r>
      <w:r w:rsidR="00906452">
        <w:rPr>
          <w:rFonts w:ascii="Times New Roman" w:hAnsi="Times New Roman"/>
          <w:sz w:val="24"/>
        </w:rPr>
        <w:t>)</w:t>
      </w:r>
      <w:r w:rsidR="00906452"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WC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.W</w:t>
      </w:r>
      <w:r>
        <w:rPr>
          <w:rFonts w:ascii="Times New Roman" w:hAnsi="Times New Roman" w:hint="eastAsia"/>
          <w:sz w:val="24"/>
          <w:u w:val="single"/>
        </w:rPr>
        <w:t>T</w:t>
      </w:r>
      <w:r>
        <w:rPr>
          <w:rFonts w:ascii="Times New Roman" w:hAnsi="Times New Roman"/>
          <w:sz w:val="24"/>
          <w:u w:val="single"/>
        </w:rPr>
        <w:t>-Q11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WC2-Q11</w:t>
      </w:r>
      <w:r>
        <w:rPr>
          <w:rFonts w:ascii="Times New Roman" w:hAnsi="Times New Roman" w:hint="eastAsia"/>
          <w:sz w:val="24"/>
        </w:rPr>
        <w:t xml:space="preserve"> </w:t>
      </w:r>
    </w:p>
    <w:p w14:paraId="62B9444A" w14:textId="28FB25CA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 w:hint="eastAsia"/>
          <w:sz w:val="24"/>
        </w:rPr>
        <w:t>-Q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 w:hint="eastAsia"/>
          <w:sz w:val="24"/>
        </w:rPr>
        <w:t>2=</w:t>
      </w:r>
      <w:r>
        <w:rPr>
          <w:rFonts w:ascii="Times New Roman" w:hAnsi="Times New Roman"/>
          <w:sz w:val="24"/>
          <w:u w:val="single"/>
        </w:rPr>
        <w:t>WC2-Q11</w:t>
      </w:r>
    </w:p>
    <w:p w14:paraId="787DAA7D" w14:textId="075A655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WB.WT -Q1=1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080274ED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-Q11=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WB.WT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WB.WT 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WB.WT -Q22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10K01</w:t>
      </w:r>
      <w:r>
        <w:rPr>
          <w:rFonts w:ascii="Times New Roman" w:hAnsi="Times New Roman"/>
          <w:sz w:val="24"/>
          <w:u w:val="single"/>
        </w:rPr>
        <w:t>-Q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1</w:t>
      </w:r>
    </w:p>
    <w:p w14:paraId="614C50C8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-Q21=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WB.WT -Q11</w:t>
      </w:r>
    </w:p>
    <w:p w14:paraId="47C3FAB2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-Q22=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WB.WT -Q11</w:t>
      </w:r>
    </w:p>
    <w:p w14:paraId="44756A09" w14:textId="1D30AEE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lastRenderedPageBreak/>
        <w:t>WB-Q11=</w:t>
      </w:r>
      <w:r>
        <w:rPr>
          <w:rFonts w:ascii="Times New Roman" w:hAnsi="Times New Roman" w:hint="eastAsia"/>
          <w:sz w:val="24"/>
          <w:u w:val="single"/>
        </w:rPr>
        <w:t>WB-Q21</w:t>
      </w:r>
    </w:p>
    <w:p w14:paraId="6771C045" w14:textId="55C9A27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WB-Q21=</w:t>
      </w:r>
      <w:r>
        <w:rPr>
          <w:rFonts w:ascii="Times New Roman" w:hAnsi="Times New Roman" w:hint="eastAsia"/>
          <w:sz w:val="24"/>
          <w:u w:val="single"/>
        </w:rPr>
        <w:t>WB-Q11</w:t>
      </w:r>
    </w:p>
    <w:p w14:paraId="11EA1194" w14:textId="31EF6126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WB.L1-Q1=1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5BB10D91" w14:textId="178FCE2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1-Q11=</w:t>
      </w:r>
      <w:r>
        <w:rPr>
          <w:rFonts w:ascii="Times New Roman" w:hAnsi="Times New Roman" w:hint="eastAsia"/>
          <w:sz w:val="24"/>
          <w:u w:val="single"/>
        </w:rPr>
        <w:t>WB.L1-Q21</w:t>
      </w:r>
      <w:r>
        <w:rPr>
          <w:rFonts w:ascii="Times New Roman" w:hAnsi="Times New Roman" w:hint="eastAsia"/>
          <w:sz w:val="24"/>
        </w:rPr>
        <w:t xml:space="preserve">  </w:t>
      </w:r>
    </w:p>
    <w:p w14:paraId="3262535C" w14:textId="02E5573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1-Q12=</w:t>
      </w:r>
      <w:r>
        <w:rPr>
          <w:rFonts w:ascii="Times New Roman" w:hAnsi="Times New Roman" w:hint="eastAsia"/>
          <w:sz w:val="24"/>
          <w:u w:val="single"/>
        </w:rPr>
        <w:t>WB.L1-Q1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WB.L1-Q21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WB.L1-Q22</w:t>
      </w:r>
      <w:r>
        <w:rPr>
          <w:rFonts w:ascii="Times New Roman" w:hAnsi="Times New Roman" w:hint="eastAsia"/>
          <w:sz w:val="24"/>
        </w:rPr>
        <w:t xml:space="preserve"> </w:t>
      </w:r>
    </w:p>
    <w:p w14:paraId="0124C88B" w14:textId="334E80D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1-Q21=</w:t>
      </w:r>
      <w:r>
        <w:rPr>
          <w:rFonts w:ascii="Times New Roman" w:hAnsi="Times New Roman" w:hint="eastAsia"/>
          <w:sz w:val="24"/>
          <w:u w:val="single"/>
        </w:rPr>
        <w:t>WB.L1-Q12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WB.L1-Q11</w:t>
      </w:r>
    </w:p>
    <w:p w14:paraId="7B2E20FC" w14:textId="65B0842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1-Q22=</w:t>
      </w:r>
      <w:r>
        <w:rPr>
          <w:rFonts w:ascii="Times New Roman" w:hAnsi="Times New Roman" w:hint="eastAsia"/>
          <w:sz w:val="24"/>
          <w:u w:val="single"/>
        </w:rPr>
        <w:t>WB.L1-Q12</w:t>
      </w:r>
    </w:p>
    <w:p w14:paraId="33B44EFF" w14:textId="476EC9C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WB.L2-Q1=1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27475DC9" w14:textId="3B88C5E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2-Q11=</w:t>
      </w:r>
      <w:r>
        <w:rPr>
          <w:rFonts w:ascii="Times New Roman" w:hAnsi="Times New Roman" w:hint="eastAsia"/>
          <w:sz w:val="24"/>
          <w:u w:val="single"/>
        </w:rPr>
        <w:t>WB.L2-Q21</w:t>
      </w:r>
      <w:r>
        <w:rPr>
          <w:rFonts w:ascii="Times New Roman" w:hAnsi="Times New Roman" w:hint="eastAsia"/>
          <w:sz w:val="24"/>
        </w:rPr>
        <w:t xml:space="preserve">  </w:t>
      </w:r>
    </w:p>
    <w:p w14:paraId="77E5B6FE" w14:textId="091CF79A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2-Q12=</w:t>
      </w:r>
      <w:r>
        <w:rPr>
          <w:rFonts w:ascii="Times New Roman" w:hAnsi="Times New Roman" w:hint="eastAsia"/>
          <w:sz w:val="24"/>
          <w:u w:val="single"/>
        </w:rPr>
        <w:t>WB.L2-Q1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WB.L2-Q21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WB.L2-Q22</w:t>
      </w:r>
      <w:r>
        <w:rPr>
          <w:rFonts w:ascii="Times New Roman" w:hAnsi="Times New Roman" w:hint="eastAsia"/>
          <w:sz w:val="24"/>
        </w:rPr>
        <w:t xml:space="preserve"> </w:t>
      </w:r>
    </w:p>
    <w:p w14:paraId="42AA1959" w14:textId="375389C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2-Q21=</w:t>
      </w:r>
      <w:r>
        <w:rPr>
          <w:rFonts w:ascii="Times New Roman" w:hAnsi="Times New Roman" w:hint="eastAsia"/>
          <w:sz w:val="24"/>
          <w:u w:val="single"/>
        </w:rPr>
        <w:t>WB.L2-Q12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WB.L2-Q11</w:t>
      </w:r>
    </w:p>
    <w:p w14:paraId="129B348A" w14:textId="1AD8EE3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2-Q22=</w:t>
      </w:r>
      <w:r>
        <w:rPr>
          <w:rFonts w:ascii="Times New Roman" w:hAnsi="Times New Roman" w:hint="eastAsia"/>
          <w:sz w:val="24"/>
          <w:u w:val="single"/>
        </w:rPr>
        <w:t>WB.L2-Q12</w:t>
      </w:r>
    </w:p>
    <w:p w14:paraId="673B575D" w14:textId="277C209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10K11-Q1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>10K11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10K11-Q1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[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10K03-Q1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10K02- Q1)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10K03-Q1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10K21-Q1)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  <w:u w:val="single"/>
        </w:rPr>
        <w:t>10K02-Q1</w:t>
      </w:r>
      <w:proofErr w:type="gramStart"/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]</w:t>
      </w:r>
      <w:proofErr w:type="gramEnd"/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10K11-Q1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6A9384B1" w14:textId="003F51A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ab/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38566872" w14:textId="295346E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10K02-Q1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>10k02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10k15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10K02-Q1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{</w:t>
      </w:r>
      <w:r>
        <w:rPr>
          <w:rFonts w:ascii="Times New Roman" w:hAnsi="Times New Roman"/>
          <w:sz w:val="24"/>
        </w:rPr>
        <w:t xml:space="preserve"> [(</w:t>
      </w:r>
      <w:r>
        <w:rPr>
          <w:rFonts w:ascii="Times New Roman" w:hAnsi="Times New Roman" w:hint="eastAsia"/>
          <w:sz w:val="24"/>
          <w:u w:val="single"/>
        </w:rPr>
        <w:t>10K21-Q1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10K03-Q1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10K01-Q</w:t>
      </w:r>
      <w:proofErr w:type="gramStart"/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)</w:t>
      </w:r>
      <w:proofErr w:type="gramEnd"/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]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10K21-Q1</w:t>
      </w:r>
      <w:r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10K02-Q1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65F1B7B3" w14:textId="182D1BCA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10K02-Q1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05214983" w14:textId="77154ECE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10K01-Q1=10K01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10K01-Q1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[(</w:t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10K03-Q1</w:t>
      </w:r>
      <w:r>
        <w:rPr>
          <w:rFonts w:ascii="Times New Roman" w:hAnsi="Times New Roman"/>
          <w:sz w:val="24"/>
          <w:u w:val="single"/>
        </w:rPr>
        <w:t>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(</w:t>
      </w:r>
      <w:r>
        <w:rPr>
          <w:rFonts w:ascii="Times New Roman" w:hAnsi="Times New Roman" w:hint="eastAsia"/>
          <w:sz w:val="24"/>
          <w:u w:val="single"/>
        </w:rPr>
        <w:t>10K03-Q1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10K02-Q1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10K02-Q1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10K21-Q1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10K21-Q1</w:t>
      </w:r>
      <w:r>
        <w:rPr>
          <w:rFonts w:ascii="Times New Roman" w:hAnsi="Times New Roman"/>
          <w:sz w:val="24"/>
        </w:rPr>
        <w:t xml:space="preserve">)]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10K01-Q1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690DE740" w14:textId="158FC1D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10K01-Q1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556D7916" w14:textId="681B216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10K03-Q1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>10K03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10K25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10K03-Q1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 xml:space="preserve"> {</w:t>
      </w:r>
      <w:r>
        <w:rPr>
          <w:rFonts w:ascii="Times New Roman" w:hAnsi="Times New Roman"/>
          <w:sz w:val="24"/>
        </w:rPr>
        <w:t>[(</w:t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10K02-Q1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10K01-Q1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10K21-Q</w:t>
      </w:r>
      <w:proofErr w:type="gramStart"/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</w:rPr>
        <w:t>]</w:t>
      </w:r>
      <w:proofErr w:type="gramEnd"/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10K01-Q1</w:t>
      </w:r>
      <w:r>
        <w:rPr>
          <w:rFonts w:ascii="Times New Roman" w:hAnsi="Times New Roman"/>
          <w:sz w:val="24"/>
        </w:rPr>
        <w:t xml:space="preserve">)  </w:t>
      </w:r>
      <w:r>
        <w:rPr>
          <w:rFonts w:ascii="Times New Roman" w:hAnsi="Times New Roman" w:hint="eastAsia"/>
          <w:sz w:val="24"/>
        </w:rPr>
        <w:t>}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10K03-Q1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63CB1DFA" w14:textId="470D2D4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10K03-Q1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0249E9A0" w14:textId="6BFF272A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10K21-Q1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>10K21-Q1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10K21-Q1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[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10K02-Q1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10K01- Q1)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10K01-Q1</w:t>
      </w:r>
      <w:r>
        <w:rPr>
          <w:rFonts w:ascii="Times New Roman" w:hAnsi="Times New Roman" w:hint="eastAsia"/>
          <w:sz w:val="24"/>
        </w:rPr>
        <w:t>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  <w:u w:val="single"/>
        </w:rPr>
        <w:t>10K03-Q1</w:t>
      </w:r>
      <w:proofErr w:type="gramStart"/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]</w:t>
      </w:r>
      <w:proofErr w:type="gramEnd"/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10K21-Q1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68943E85" w14:textId="5F8FFC8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lastRenderedPageBreak/>
        <w:t>10K21-Q1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1A2F5248" w14:textId="0E52CD6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10K12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10K12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10K12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10K12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24745618" w14:textId="31D8C33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10K12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1E17AA91" w14:textId="2320BC65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10K13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10K13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10K13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10K13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0CF739F8" w14:textId="63C67AA2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0377A8E7" w14:textId="1E78837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10K14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10K14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10K14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10K14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2097562D" w14:textId="505B8EA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10K14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68D1AEEC" w14:textId="4218891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10K22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10K22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10K22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10K22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4F3084E0" w14:textId="637BF1B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10K22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136669DB" w14:textId="0123FDF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10K23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10K23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10K23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10K23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5AF7C049" w14:textId="24F5901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10K23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6D98A687" w14:textId="4565309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10K24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10K24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10K24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10K24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14398C78" w14:textId="7BA49CB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10K24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7ECEA225" w14:textId="45E574F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10K26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10K26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10K26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10K26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582F5B61" w14:textId="751BF4D6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10K26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ab/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2BD16E7B" w14:textId="19D0F06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10K04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10K04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10K04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10K04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1C884126" w14:textId="4C8C9AF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10K04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323807D4" w14:textId="1DF54E6E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10NE11+NE01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10NE11+NE01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10NE11+NE02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10NE11+NE13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10NE11+NE01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10NE11+NE01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2A910C42" w14:textId="4922053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10NE11+NE01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19901B51" w14:textId="66CE8AE8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10NE11+NE02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10NE11+NE02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10NE11+NE01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10NE11+NE13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10NE11+NE02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10NE11+NE02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4874B603" w14:textId="392F091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10NE11+NE02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407764C9" w14:textId="01B5232F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10NE11+NE13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10NE11+NE13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10NE11+NE02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10NE11+NE01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10NE11+NE13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10NE11+NE13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3F6248BD" w14:textId="5C7D7A3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10NE11+NE13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388D4CB5" w14:textId="1CB3C1EC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10NE21+NE01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10NE21+NE01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10NE21+NE02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10NE21+NE13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10NE21+NE01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10NE21+NE01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1FC491A0" w14:textId="54C6AAA2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lastRenderedPageBreak/>
        <w:t>10NE21+NE01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531360BE" w14:textId="1D136418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10NE21+NE02</w:t>
      </w:r>
      <w:r>
        <w:rPr>
          <w:rFonts w:ascii="Times New Roman" w:hAnsi="Times New Roman"/>
          <w:sz w:val="24"/>
        </w:rPr>
        <w:t xml:space="preserve"> -Q1=</w:t>
      </w:r>
      <w:r>
        <w:rPr>
          <w:rFonts w:ascii="Times New Roman" w:hAnsi="Times New Roman" w:hint="eastAsia"/>
          <w:sz w:val="24"/>
        </w:rPr>
        <w:t>10NE21+NE02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10NE21+NE01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10NE21+NE13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10NE21+NE02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10NE21+NE02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29734D04" w14:textId="648CDF1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10NE21+NE02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475E4CD2" w14:textId="372333D5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10NE21+NE13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10NE21+NE13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10NE21+NE02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10NE21+NE01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10NE21+NE13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10NE21+NE13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07B6013D" w14:textId="0B57782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10NE21+NE13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6C5A38AE" w14:textId="58259A12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10NE00+NE01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10NE00+NE01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10NE00+NE02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10NE00+NE13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10NE00+NE01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10NE00+NE01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5C3D5BE7" w14:textId="35AA5C1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10NE00+NE01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38FB8DF3" w14:textId="3594880B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10NE00+NE02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10NE00+NE02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10NE00+NE01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10NE00+NE13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10NE00+NE02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10NE00+NE02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258185BC" w14:textId="639BE75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10NE00+NE02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74F44AB2" w14:textId="7BD4D1DC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10NE00+NE13</w:t>
      </w:r>
      <w:r>
        <w:rPr>
          <w:rFonts w:ascii="Times New Roman" w:hAnsi="Times New Roman"/>
          <w:sz w:val="24"/>
        </w:rPr>
        <w:t xml:space="preserve"> -Q1=</w:t>
      </w:r>
      <w:r>
        <w:rPr>
          <w:rFonts w:ascii="Times New Roman" w:hAnsi="Times New Roman" w:hint="eastAsia"/>
          <w:sz w:val="24"/>
        </w:rPr>
        <w:t>10NE00+NE13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10NE00+NE02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10NE00+NE01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10NE00+NE13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10NE00+NE13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5AE280DA" w14:textId="6F06367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10NE00+NE13</w:t>
      </w:r>
      <w:r>
        <w:rPr>
          <w:rFonts w:ascii="Times New Roman" w:hAnsi="Times New Roman"/>
          <w:sz w:val="24"/>
          <w:u w:val="single"/>
        </w:rPr>
        <w:t>-Q</w:t>
      </w:r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  <w:r w:rsidR="00E100CB">
        <w:rPr>
          <w:rFonts w:ascii="Times New Roman" w:hAnsi="Times New Roman" w:hint="eastAsia"/>
          <w:sz w:val="24"/>
        </w:rPr>
        <w:t>（</w:t>
      </w:r>
      <w:r w:rsidR="00E100CB">
        <w:rPr>
          <w:rFonts w:ascii="Times New Roman" w:hAnsi="Times New Roman" w:hint="eastAsia"/>
          <w:sz w:val="24"/>
        </w:rPr>
        <w:t>no</w:t>
      </w:r>
      <w:r w:rsidR="00E100CB">
        <w:rPr>
          <w:rFonts w:ascii="Times New Roman" w:hAnsi="Times New Roman"/>
          <w:sz w:val="24"/>
        </w:rPr>
        <w:t xml:space="preserve"> </w:t>
      </w:r>
      <w:r w:rsidR="00E100CB" w:rsidRPr="000A71F7">
        <w:rPr>
          <w:rFonts w:ascii="Times New Roman"/>
          <w:sz w:val="24"/>
        </w:rPr>
        <w:t>interlocking</w:t>
      </w:r>
      <w:r w:rsidR="00E100CB">
        <w:rPr>
          <w:rFonts w:ascii="Times New Roman" w:hAnsi="Times New Roman" w:hint="eastAsia"/>
          <w:sz w:val="24"/>
        </w:rPr>
        <w:t>）</w:t>
      </w:r>
    </w:p>
    <w:p w14:paraId="3E762481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</w:p>
    <w:p w14:paraId="556345A0" w14:textId="758B2477" w:rsidR="000A4389" w:rsidRDefault="000A4389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br w:type="page"/>
      </w:r>
    </w:p>
    <w:p w14:paraId="7602CEE8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</w:p>
    <w:p w14:paraId="63A6DEC4" w14:textId="2B5830C4" w:rsidR="00545D83" w:rsidRPr="000A4389" w:rsidRDefault="00545D83" w:rsidP="000A4389">
      <w:pPr>
        <w:pStyle w:val="15"/>
        <w:widowControl/>
        <w:spacing w:line="360" w:lineRule="auto"/>
        <w:ind w:leftChars="0" w:left="0" w:firstLineChars="0" w:firstLine="0"/>
        <w:outlineLvl w:val="1"/>
        <w:rPr>
          <w:rFonts w:ascii="Times New Roman" w:hAnsi="Times New Roman"/>
          <w:b/>
          <w:bCs/>
          <w:sz w:val="28"/>
          <w:szCs w:val="28"/>
        </w:rPr>
      </w:pPr>
      <w:r w:rsidRPr="000A4389">
        <w:rPr>
          <w:rFonts w:ascii="Times New Roman" w:hAnsi="Times New Roman"/>
          <w:b/>
          <w:bCs/>
          <w:sz w:val="28"/>
          <w:szCs w:val="28"/>
        </w:rPr>
        <w:t>Lahore</w:t>
      </w:r>
      <w:r w:rsidRPr="000A4389">
        <w:rPr>
          <w:rFonts w:ascii="Times New Roman" w:hAnsi="Times New Roman" w:hint="eastAsia"/>
          <w:b/>
          <w:bCs/>
          <w:sz w:val="28"/>
          <w:szCs w:val="28"/>
        </w:rPr>
        <w:t xml:space="preserve"> </w:t>
      </w:r>
      <w:r w:rsidR="00041CFD" w:rsidRPr="000A4389">
        <w:rPr>
          <w:rFonts w:ascii="Times New Roman" w:hAnsi="Times New Roman"/>
          <w:b/>
          <w:bCs/>
          <w:sz w:val="28"/>
          <w:szCs w:val="28"/>
        </w:rPr>
        <w:t>C</w:t>
      </w:r>
      <w:r w:rsidRPr="000A4389">
        <w:rPr>
          <w:rFonts w:ascii="Times New Roman" w:hAnsi="Times New Roman"/>
          <w:b/>
          <w:bCs/>
          <w:sz w:val="28"/>
          <w:szCs w:val="28"/>
        </w:rPr>
        <w:t>onverter S</w:t>
      </w:r>
      <w:r w:rsidR="00041CFD" w:rsidRPr="000A4389">
        <w:rPr>
          <w:rFonts w:ascii="Times New Roman" w:hAnsi="Times New Roman"/>
          <w:b/>
          <w:bCs/>
          <w:sz w:val="28"/>
          <w:szCs w:val="28"/>
        </w:rPr>
        <w:t>tation</w:t>
      </w:r>
    </w:p>
    <w:p w14:paraId="3E08F1F0" w14:textId="3208B85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WC1.WT-Q1=1</w:t>
      </w:r>
    </w:p>
    <w:p w14:paraId="78366105" w14:textId="7AF67BC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WC1.WT-Q11=</w:t>
      </w:r>
      <w:r>
        <w:rPr>
          <w:rFonts w:ascii="Times New Roman" w:hAnsi="Times New Roman" w:hint="eastAsia"/>
          <w:sz w:val="24"/>
          <w:u w:val="single"/>
        </w:rPr>
        <w:t>WT1-E11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WT1-E12</w:t>
      </w:r>
      <w:r>
        <w:rPr>
          <w:rFonts w:ascii="Times New Roman" w:hAnsi="Times New Roman" w:hint="eastAsia"/>
          <w:sz w:val="24"/>
        </w:rPr>
        <w:t>）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WC1.WT-Q1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WC1.WT-Q21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10K11-Q1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10K11</w:t>
      </w:r>
      <w:r>
        <w:rPr>
          <w:rFonts w:ascii="Times New Roman" w:hAnsi="Times New Roman"/>
          <w:sz w:val="24"/>
          <w:u w:val="single"/>
        </w:rPr>
        <w:t xml:space="preserve"> -Q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WC1-Q21</w:t>
      </w:r>
    </w:p>
    <w:p w14:paraId="5934FF0A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WC1.WT-Q21=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WC1.WT-Q11</w:t>
      </w:r>
    </w:p>
    <w:p w14:paraId="61291725" w14:textId="1F038B3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 xml:space="preserve">WC1-Q11= </w:t>
      </w:r>
      <w:r>
        <w:rPr>
          <w:rFonts w:ascii="Times New Roman" w:hAnsi="Times New Roman" w:hint="eastAsia"/>
          <w:sz w:val="24"/>
          <w:u w:val="single"/>
        </w:rPr>
        <w:t>WT1-E11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WT1-E12</w:t>
      </w:r>
      <w:r>
        <w:rPr>
          <w:rFonts w:ascii="Times New Roman" w:hAnsi="Times New Roman" w:hint="eastAsia"/>
          <w:sz w:val="24"/>
        </w:rPr>
        <w:t>）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WC1-Q22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WC1-Q21</w:t>
      </w:r>
    </w:p>
    <w:p w14:paraId="0069D198" w14:textId="65FFEE4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 xml:space="preserve">WC1-Q21= </w:t>
      </w:r>
      <w:r>
        <w:rPr>
          <w:rFonts w:ascii="Times New Roman" w:hAnsi="Times New Roman" w:hint="eastAsia"/>
          <w:sz w:val="24"/>
          <w:u w:val="single"/>
        </w:rPr>
        <w:t>WT1-Q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 w:rsidR="00E100CB">
        <w:rPr>
          <w:rFonts w:ascii="Times New Roman" w:hAnsi="Times New Roman"/>
          <w:sz w:val="24"/>
        </w:rPr>
        <w:t>(</w:t>
      </w:r>
      <w:r w:rsidR="00E100CB">
        <w:rPr>
          <w:rFonts w:ascii="Times New Roman" w:hAnsi="Times New Roman" w:hint="eastAsia"/>
          <w:sz w:val="24"/>
          <w:u w:val="single"/>
        </w:rPr>
        <w:t>WC1.</w:t>
      </w:r>
      <w:r w:rsidR="00E100CB">
        <w:rPr>
          <w:rFonts w:ascii="Times New Roman" w:hAnsi="Times New Roman"/>
          <w:sz w:val="24"/>
          <w:u w:val="single"/>
        </w:rPr>
        <w:t>Z1-Q11</w:t>
      </w:r>
      <w:r w:rsidR="00E100CB">
        <w:rPr>
          <w:rFonts w:ascii="Times New Roman" w:hAnsi="Times New Roman" w:hint="eastAsia"/>
          <w:sz w:val="24"/>
        </w:rPr>
        <w:t xml:space="preserve"> </w:t>
      </w:r>
      <w:r w:rsidR="00E100CB">
        <w:rPr>
          <w:rFonts w:ascii="Times New Roman" w:hAnsi="Times New Roman"/>
          <w:sz w:val="24"/>
        </w:rPr>
        <w:sym w:font="Symbol" w:char="F0D9"/>
      </w:r>
      <w:r w:rsidR="00E100CB">
        <w:rPr>
          <w:rFonts w:ascii="Times New Roman" w:hAnsi="Times New Roman" w:hint="eastAsia"/>
          <w:sz w:val="24"/>
        </w:rPr>
        <w:t xml:space="preserve"> </w:t>
      </w:r>
      <w:r w:rsidR="00E100CB">
        <w:rPr>
          <w:rFonts w:ascii="Times New Roman" w:hAnsi="Times New Roman" w:hint="eastAsia"/>
          <w:sz w:val="24"/>
          <w:u w:val="single"/>
        </w:rPr>
        <w:t>WC1.</w:t>
      </w:r>
      <w:r w:rsidR="00E100CB">
        <w:rPr>
          <w:rFonts w:ascii="Times New Roman" w:hAnsi="Times New Roman"/>
          <w:sz w:val="24"/>
          <w:u w:val="single"/>
        </w:rPr>
        <w:t>Z2-Q11)</w:t>
      </w:r>
      <w:r w:rsidR="00E100CB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WC1.WT-Q11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WC1. Q11</w:t>
      </w:r>
    </w:p>
    <w:p w14:paraId="769A5DF3" w14:textId="2F4B52A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WC1-Q22=</w:t>
      </w:r>
      <w:r>
        <w:rPr>
          <w:rFonts w:ascii="Times New Roman" w:hAnsi="Times New Roman" w:hint="eastAsia"/>
          <w:sz w:val="24"/>
          <w:u w:val="single"/>
        </w:rPr>
        <w:t>WC1-Q11</w:t>
      </w:r>
    </w:p>
    <w:p w14:paraId="1B133A27" w14:textId="13956B3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WC2.WT-Q1=1</w:t>
      </w:r>
    </w:p>
    <w:p w14:paraId="4BAAAA3B" w14:textId="77ADA5AD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 xml:space="preserve">WC2.WT-Q11= </w:t>
      </w:r>
      <w:r>
        <w:rPr>
          <w:rFonts w:ascii="Times New Roman" w:hAnsi="Times New Roman" w:hint="eastAsia"/>
          <w:sz w:val="24"/>
          <w:u w:val="single"/>
        </w:rPr>
        <w:t>WT2-E11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WT2-E12</w:t>
      </w:r>
      <w:r>
        <w:rPr>
          <w:rFonts w:ascii="Times New Roman" w:hAnsi="Times New Roman" w:hint="eastAsia"/>
          <w:sz w:val="24"/>
        </w:rPr>
        <w:t>）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WC2.WT-Q1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WC2.WT-Q2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10K21-Q1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10K21</w:t>
      </w:r>
      <w:r>
        <w:rPr>
          <w:rFonts w:ascii="Times New Roman" w:hAnsi="Times New Roman"/>
          <w:sz w:val="24"/>
          <w:u w:val="single"/>
        </w:rPr>
        <w:t xml:space="preserve"> -Q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WC2-Q21</w:t>
      </w:r>
    </w:p>
    <w:p w14:paraId="6D517EE2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WC2.WT-Q2</w:t>
      </w:r>
      <w:r>
        <w:rPr>
          <w:rFonts w:ascii="Times New Roman" w:hAnsi="Times New Roman"/>
          <w:sz w:val="24"/>
        </w:rPr>
        <w:t>1</w:t>
      </w:r>
      <w:r>
        <w:rPr>
          <w:rFonts w:ascii="Times New Roman" w:hAnsi="Times New Roman" w:hint="eastAsia"/>
          <w:sz w:val="24"/>
        </w:rPr>
        <w:t>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/>
          <w:sz w:val="24"/>
          <w:u w:val="single"/>
        </w:rPr>
        <w:t>WC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.W</w:t>
      </w:r>
      <w:r>
        <w:rPr>
          <w:rFonts w:ascii="Times New Roman" w:hAnsi="Times New Roman" w:hint="eastAsia"/>
          <w:sz w:val="24"/>
          <w:u w:val="single"/>
        </w:rPr>
        <w:t>T-Q11</w:t>
      </w:r>
    </w:p>
    <w:p w14:paraId="6A7DA20E" w14:textId="0640072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WC2-Q11=</w:t>
      </w:r>
      <w:r>
        <w:rPr>
          <w:rFonts w:ascii="Times New Roman" w:hAnsi="Times New Roman" w:hint="eastAsia"/>
          <w:sz w:val="24"/>
        </w:rPr>
        <w:t>（</w:t>
      </w:r>
      <w:r>
        <w:rPr>
          <w:rFonts w:ascii="Times New Roman" w:hAnsi="Times New Roman" w:hint="eastAsia"/>
          <w:sz w:val="24"/>
          <w:u w:val="single"/>
        </w:rPr>
        <w:t>WT2-E11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WT2-E12</w:t>
      </w:r>
      <w:r>
        <w:rPr>
          <w:rFonts w:ascii="Times New Roman" w:hAnsi="Times New Roman" w:hint="eastAsia"/>
          <w:sz w:val="24"/>
        </w:rPr>
        <w:t>）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WC2-Q21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</w:t>
      </w:r>
      <w:r>
        <w:rPr>
          <w:rFonts w:ascii="Times New Roman" w:hAnsi="Times New Roman"/>
          <w:sz w:val="24"/>
          <w:u w:val="single"/>
        </w:rPr>
        <w:t>2</w:t>
      </w:r>
      <w:r>
        <w:rPr>
          <w:rFonts w:ascii="Times New Roman" w:hAnsi="Times New Roman" w:hint="eastAsia"/>
          <w:sz w:val="24"/>
          <w:u w:val="single"/>
        </w:rPr>
        <w:t>-Q2</w:t>
      </w:r>
      <w:r>
        <w:rPr>
          <w:rFonts w:ascii="Times New Roman" w:hAnsi="Times New Roman"/>
          <w:sz w:val="24"/>
          <w:u w:val="single"/>
        </w:rPr>
        <w:t>2</w:t>
      </w:r>
    </w:p>
    <w:p w14:paraId="70BED9F6" w14:textId="52CFBFA5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WC2-Q21=</w:t>
      </w:r>
      <w:r>
        <w:rPr>
          <w:rFonts w:ascii="Times New Roman" w:hAnsi="Times New Roman" w:hint="eastAsia"/>
          <w:sz w:val="24"/>
        </w:rPr>
        <w:tab/>
        <w:t xml:space="preserve"> </w:t>
      </w:r>
      <w:r>
        <w:rPr>
          <w:rFonts w:ascii="Times New Roman" w:hAnsi="Times New Roman" w:hint="eastAsia"/>
          <w:sz w:val="24"/>
          <w:u w:val="single"/>
        </w:rPr>
        <w:t>WT2-Q</w:t>
      </w:r>
      <w:r>
        <w:rPr>
          <w:rFonts w:ascii="Times New Roman" w:hAnsi="Times New Roman"/>
          <w:sz w:val="24"/>
          <w:u w:val="single"/>
        </w:rPr>
        <w:t>1</w:t>
      </w:r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 w:rsidR="00E100CB">
        <w:rPr>
          <w:rFonts w:ascii="Times New Roman" w:hAnsi="Times New Roman"/>
          <w:sz w:val="24"/>
        </w:rPr>
        <w:t>(</w:t>
      </w:r>
      <w:r w:rsidR="00E100CB">
        <w:rPr>
          <w:rFonts w:ascii="Times New Roman" w:hAnsi="Times New Roman" w:hint="eastAsia"/>
          <w:sz w:val="24"/>
          <w:u w:val="single"/>
        </w:rPr>
        <w:t>WC</w:t>
      </w:r>
      <w:r w:rsidR="00E100CB">
        <w:rPr>
          <w:rFonts w:ascii="Times New Roman" w:hAnsi="Times New Roman"/>
          <w:sz w:val="24"/>
          <w:u w:val="single"/>
        </w:rPr>
        <w:t>2</w:t>
      </w:r>
      <w:r w:rsidR="00E100CB">
        <w:rPr>
          <w:rFonts w:ascii="Times New Roman" w:hAnsi="Times New Roman" w:hint="eastAsia"/>
          <w:sz w:val="24"/>
          <w:u w:val="single"/>
        </w:rPr>
        <w:t>.</w:t>
      </w:r>
      <w:r w:rsidR="00E100CB">
        <w:rPr>
          <w:rFonts w:ascii="Times New Roman" w:hAnsi="Times New Roman"/>
          <w:sz w:val="24"/>
          <w:u w:val="single"/>
        </w:rPr>
        <w:t>Z1-Q11</w:t>
      </w:r>
      <w:r w:rsidR="00E100CB">
        <w:rPr>
          <w:rFonts w:ascii="Times New Roman" w:hAnsi="Times New Roman" w:hint="eastAsia"/>
          <w:sz w:val="24"/>
        </w:rPr>
        <w:t xml:space="preserve"> </w:t>
      </w:r>
      <w:r w:rsidR="00E100CB">
        <w:rPr>
          <w:rFonts w:ascii="Times New Roman" w:hAnsi="Times New Roman"/>
          <w:sz w:val="24"/>
        </w:rPr>
        <w:sym w:font="Symbol" w:char="F0D9"/>
      </w:r>
      <w:r w:rsidR="00E100CB">
        <w:rPr>
          <w:rFonts w:ascii="Times New Roman" w:hAnsi="Times New Roman" w:hint="eastAsia"/>
          <w:sz w:val="24"/>
        </w:rPr>
        <w:t xml:space="preserve"> </w:t>
      </w:r>
      <w:r w:rsidR="00E100CB">
        <w:rPr>
          <w:rFonts w:ascii="Times New Roman" w:hAnsi="Times New Roman" w:hint="eastAsia"/>
          <w:sz w:val="24"/>
          <w:u w:val="single"/>
        </w:rPr>
        <w:t>WC</w:t>
      </w:r>
      <w:r w:rsidR="00E100CB">
        <w:rPr>
          <w:rFonts w:ascii="Times New Roman" w:hAnsi="Times New Roman"/>
          <w:sz w:val="24"/>
          <w:u w:val="single"/>
        </w:rPr>
        <w:t>2</w:t>
      </w:r>
      <w:r w:rsidR="00E100CB">
        <w:rPr>
          <w:rFonts w:ascii="Times New Roman" w:hAnsi="Times New Roman" w:hint="eastAsia"/>
          <w:sz w:val="24"/>
          <w:u w:val="single"/>
        </w:rPr>
        <w:t>.</w:t>
      </w:r>
      <w:r w:rsidR="00E100CB">
        <w:rPr>
          <w:rFonts w:ascii="Times New Roman" w:hAnsi="Times New Roman"/>
          <w:sz w:val="24"/>
          <w:u w:val="single"/>
        </w:rPr>
        <w:t>Z2-Q11)</w:t>
      </w:r>
      <w:r w:rsidR="00E100CB"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WC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.W</w:t>
      </w:r>
      <w:r>
        <w:rPr>
          <w:rFonts w:ascii="Times New Roman" w:hAnsi="Times New Roman" w:hint="eastAsia"/>
          <w:sz w:val="24"/>
          <w:u w:val="single"/>
        </w:rPr>
        <w:t>T</w:t>
      </w:r>
      <w:r>
        <w:rPr>
          <w:rFonts w:ascii="Times New Roman" w:hAnsi="Times New Roman"/>
          <w:sz w:val="24"/>
          <w:u w:val="single"/>
        </w:rPr>
        <w:t>-Q11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WC2-Q11</w:t>
      </w:r>
      <w:r>
        <w:rPr>
          <w:rFonts w:ascii="Times New Roman" w:hAnsi="Times New Roman" w:hint="eastAsia"/>
          <w:sz w:val="24"/>
        </w:rPr>
        <w:t xml:space="preserve"> </w:t>
      </w:r>
    </w:p>
    <w:p w14:paraId="64BC9B44" w14:textId="1E849D72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WC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 w:hint="eastAsia"/>
          <w:sz w:val="24"/>
        </w:rPr>
        <w:t>-Q</w:t>
      </w:r>
      <w:r>
        <w:rPr>
          <w:rFonts w:ascii="Times New Roman" w:hAnsi="Times New Roman"/>
          <w:sz w:val="24"/>
        </w:rPr>
        <w:t>2</w:t>
      </w:r>
      <w:r>
        <w:rPr>
          <w:rFonts w:ascii="Times New Roman" w:hAnsi="Times New Roman" w:hint="eastAsia"/>
          <w:sz w:val="24"/>
        </w:rPr>
        <w:t>2=</w:t>
      </w:r>
      <w:r>
        <w:rPr>
          <w:rFonts w:ascii="Times New Roman" w:hAnsi="Times New Roman"/>
          <w:sz w:val="24"/>
          <w:u w:val="single"/>
        </w:rPr>
        <w:t>WC2-Q11</w:t>
      </w:r>
    </w:p>
    <w:p w14:paraId="329D64EF" w14:textId="663F66A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-Q1=1</w:t>
      </w:r>
    </w:p>
    <w:p w14:paraId="5B35E782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-Q11=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WB.WT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WB.WT 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WB.WT -Q22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10K01</w:t>
      </w:r>
      <w:r>
        <w:rPr>
          <w:rFonts w:ascii="Times New Roman" w:hAnsi="Times New Roman"/>
          <w:sz w:val="24"/>
          <w:u w:val="single"/>
        </w:rPr>
        <w:t>-Q</w:t>
      </w:r>
      <w:r>
        <w:rPr>
          <w:rFonts w:ascii="Times New Roman" w:hAnsi="Times New Roman" w:hint="eastAsia"/>
          <w:sz w:val="24"/>
          <w:u w:val="single"/>
        </w:rPr>
        <w:t>2</w:t>
      </w:r>
      <w:r>
        <w:rPr>
          <w:rFonts w:ascii="Times New Roman" w:hAnsi="Times New Roman"/>
          <w:sz w:val="24"/>
          <w:u w:val="single"/>
        </w:rPr>
        <w:t>1</w:t>
      </w:r>
    </w:p>
    <w:p w14:paraId="3DFF5964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-Q21=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WB.WT -Q11</w:t>
      </w:r>
    </w:p>
    <w:p w14:paraId="08153224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WB.WT</w:t>
      </w:r>
      <w:proofErr w:type="gramEnd"/>
      <w:r>
        <w:rPr>
          <w:rFonts w:ascii="Times New Roman" w:hAnsi="Times New Roman" w:hint="eastAsia"/>
          <w:sz w:val="24"/>
        </w:rPr>
        <w:t xml:space="preserve"> -Q22=</w:t>
      </w:r>
      <w:r>
        <w:rPr>
          <w:rFonts w:ascii="Times New Roman" w:hAnsi="Times New Roman" w:hint="eastAsia"/>
          <w:sz w:val="24"/>
        </w:rPr>
        <w:tab/>
      </w:r>
      <w:r>
        <w:rPr>
          <w:rFonts w:ascii="Times New Roman" w:hAnsi="Times New Roman" w:hint="eastAsia"/>
          <w:sz w:val="24"/>
          <w:u w:val="single"/>
        </w:rPr>
        <w:t>WB.WT -Q11</w:t>
      </w:r>
    </w:p>
    <w:p w14:paraId="30313644" w14:textId="2E83DB8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WB-Q11=</w:t>
      </w:r>
      <w:r>
        <w:rPr>
          <w:rFonts w:ascii="Times New Roman" w:hAnsi="Times New Roman" w:hint="eastAsia"/>
          <w:sz w:val="24"/>
          <w:u w:val="single"/>
        </w:rPr>
        <w:t>WB-Q21</w:t>
      </w:r>
    </w:p>
    <w:p w14:paraId="6AFBA877" w14:textId="1389DEE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WB-Q21=</w:t>
      </w:r>
      <w:r>
        <w:rPr>
          <w:rFonts w:ascii="Times New Roman" w:hAnsi="Times New Roman" w:hint="eastAsia"/>
          <w:sz w:val="24"/>
          <w:u w:val="single"/>
        </w:rPr>
        <w:t>WB-Q11</w:t>
      </w:r>
    </w:p>
    <w:p w14:paraId="537ACE4C" w14:textId="77077A2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1-Q1=  1</w:t>
      </w:r>
    </w:p>
    <w:p w14:paraId="29491732" w14:textId="39CF747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1-Q11=</w:t>
      </w:r>
      <w:r>
        <w:rPr>
          <w:rFonts w:ascii="Times New Roman" w:hAnsi="Times New Roman" w:hint="eastAsia"/>
          <w:sz w:val="24"/>
          <w:u w:val="single"/>
        </w:rPr>
        <w:t xml:space="preserve"> WB.L1-Q21</w:t>
      </w:r>
      <w:r>
        <w:rPr>
          <w:rFonts w:ascii="Times New Roman" w:hAnsi="Times New Roman" w:hint="eastAsia"/>
          <w:sz w:val="24"/>
        </w:rPr>
        <w:t xml:space="preserve">  </w:t>
      </w:r>
    </w:p>
    <w:p w14:paraId="740BADFB" w14:textId="22E4D872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1-Q12=</w:t>
      </w:r>
      <w:r>
        <w:rPr>
          <w:rFonts w:ascii="Times New Roman" w:hAnsi="Times New Roman" w:hint="eastAsia"/>
          <w:sz w:val="24"/>
          <w:u w:val="single"/>
        </w:rPr>
        <w:t>WB.L1-Q1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WB.L1-Q21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WB.L1-Q22</w:t>
      </w:r>
      <w:r>
        <w:rPr>
          <w:rFonts w:ascii="Times New Roman" w:hAnsi="Times New Roman" w:hint="eastAsia"/>
          <w:sz w:val="24"/>
        </w:rPr>
        <w:t xml:space="preserve"> </w:t>
      </w:r>
    </w:p>
    <w:p w14:paraId="7F1E67B2" w14:textId="2B3A00D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1-Q21=</w:t>
      </w:r>
      <w:r>
        <w:rPr>
          <w:rFonts w:ascii="Times New Roman" w:hAnsi="Times New Roman" w:hint="eastAsia"/>
          <w:sz w:val="24"/>
          <w:u w:val="single"/>
        </w:rPr>
        <w:t>WB.L1-Q12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WB.L1-Q11</w:t>
      </w:r>
    </w:p>
    <w:p w14:paraId="4C7D1F0F" w14:textId="006A4A8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1-Q22=</w:t>
      </w:r>
      <w:r>
        <w:rPr>
          <w:rFonts w:ascii="Times New Roman" w:hAnsi="Times New Roman" w:hint="eastAsia"/>
          <w:sz w:val="24"/>
          <w:u w:val="single"/>
        </w:rPr>
        <w:t>WB.L1-Q12</w:t>
      </w:r>
    </w:p>
    <w:p w14:paraId="771D64FA" w14:textId="031BA7D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2-Q1=  1</w:t>
      </w:r>
    </w:p>
    <w:p w14:paraId="3DB7C58E" w14:textId="38736D82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2-Q11=</w:t>
      </w:r>
      <w:r>
        <w:rPr>
          <w:rFonts w:ascii="Times New Roman" w:hAnsi="Times New Roman" w:hint="eastAsia"/>
          <w:sz w:val="24"/>
          <w:u w:val="single"/>
        </w:rPr>
        <w:t xml:space="preserve"> WB.L2-Q21</w:t>
      </w:r>
      <w:r>
        <w:rPr>
          <w:rFonts w:ascii="Times New Roman" w:hAnsi="Times New Roman" w:hint="eastAsia"/>
          <w:sz w:val="24"/>
        </w:rPr>
        <w:t xml:space="preserve">  </w:t>
      </w:r>
    </w:p>
    <w:p w14:paraId="4E22A071" w14:textId="1C8096A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2-Q12=</w:t>
      </w:r>
      <w:r>
        <w:rPr>
          <w:rFonts w:ascii="Times New Roman" w:hAnsi="Times New Roman" w:hint="eastAsia"/>
          <w:sz w:val="24"/>
          <w:u w:val="single"/>
        </w:rPr>
        <w:t>WB.L2-Q1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WB.L2-Q21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WB.L2-Q22</w:t>
      </w:r>
      <w:r>
        <w:rPr>
          <w:rFonts w:ascii="Times New Roman" w:hAnsi="Times New Roman" w:hint="eastAsia"/>
          <w:sz w:val="24"/>
        </w:rPr>
        <w:t xml:space="preserve"> </w:t>
      </w:r>
    </w:p>
    <w:p w14:paraId="2171F04F" w14:textId="6B40052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 w:hint="eastAsia"/>
          <w:sz w:val="24"/>
        </w:rPr>
        <w:lastRenderedPageBreak/>
        <w:t>WB.L</w:t>
      </w:r>
      <w:proofErr w:type="gramEnd"/>
      <w:r>
        <w:rPr>
          <w:rFonts w:ascii="Times New Roman" w:hAnsi="Times New Roman" w:hint="eastAsia"/>
          <w:sz w:val="24"/>
        </w:rPr>
        <w:t>2-Q21=</w:t>
      </w:r>
      <w:r>
        <w:rPr>
          <w:rFonts w:ascii="Times New Roman" w:hAnsi="Times New Roman" w:hint="eastAsia"/>
          <w:sz w:val="24"/>
          <w:u w:val="single"/>
        </w:rPr>
        <w:t>WB.L2-Q12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 xml:space="preserve"> WB.L2-Q11</w:t>
      </w:r>
    </w:p>
    <w:p w14:paraId="2B1CD7B3" w14:textId="3079335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proofErr w:type="gramStart"/>
      <w:r>
        <w:rPr>
          <w:rFonts w:ascii="Times New Roman" w:hAnsi="Times New Roman" w:hint="eastAsia"/>
          <w:sz w:val="24"/>
        </w:rPr>
        <w:t>WB.L</w:t>
      </w:r>
      <w:proofErr w:type="gramEnd"/>
      <w:r>
        <w:rPr>
          <w:rFonts w:ascii="Times New Roman" w:hAnsi="Times New Roman" w:hint="eastAsia"/>
          <w:sz w:val="24"/>
        </w:rPr>
        <w:t>2-Q22=</w:t>
      </w:r>
      <w:r>
        <w:rPr>
          <w:rFonts w:ascii="Times New Roman" w:hAnsi="Times New Roman" w:hint="eastAsia"/>
          <w:sz w:val="24"/>
          <w:u w:val="single"/>
        </w:rPr>
        <w:t>WB.L2-Q12</w:t>
      </w:r>
    </w:p>
    <w:p w14:paraId="0C8BAF12" w14:textId="34B288E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20K11-Q1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ab/>
        <w:t>20K11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20K11-Q1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[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20K02- Q1)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20K21-Q1)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  <w:u w:val="single"/>
        </w:rPr>
        <w:t>20K02-Q1</w:t>
      </w:r>
      <w:proofErr w:type="gramStart"/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]</w:t>
      </w:r>
      <w:proofErr w:type="gramEnd"/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20K11-Q1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65C7EC20" w14:textId="403B2E5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</w:rPr>
        <w:t>=1</w:t>
      </w:r>
    </w:p>
    <w:p w14:paraId="41BA765F" w14:textId="55865D80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20K02-Q1</w:t>
      </w:r>
      <w:proofErr w:type="gramStart"/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 20</w:t>
      </w:r>
      <w:proofErr w:type="gramEnd"/>
      <w:r>
        <w:rPr>
          <w:rFonts w:ascii="Times New Roman" w:hAnsi="Times New Roman" w:hint="eastAsia"/>
          <w:sz w:val="24"/>
        </w:rPr>
        <w:t>k02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20k15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20K02-Q1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{</w:t>
      </w:r>
      <w:r>
        <w:rPr>
          <w:rFonts w:ascii="Times New Roman" w:hAnsi="Times New Roman"/>
          <w:sz w:val="24"/>
        </w:rPr>
        <w:t xml:space="preserve"> [(</w:t>
      </w:r>
      <w:r>
        <w:rPr>
          <w:rFonts w:ascii="Times New Roman" w:hAnsi="Times New Roman" w:hint="eastAsia"/>
          <w:sz w:val="24"/>
          <w:u w:val="single"/>
        </w:rPr>
        <w:t>20K21-Q1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20K01-Q1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]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20K21-Q1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20K01-Q1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}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20K02-Q1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295BDFD2" w14:textId="1EBDCF1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20K02-Q1</w:t>
      </w:r>
      <w:r>
        <w:rPr>
          <w:rFonts w:ascii="Times New Roman" w:hAnsi="Times New Roman"/>
          <w:sz w:val="24"/>
        </w:rPr>
        <w:t xml:space="preserve"> =1</w:t>
      </w:r>
    </w:p>
    <w:p w14:paraId="44A655CD" w14:textId="488E3E71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20K01-Q1= 20K01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20K01-Q1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[(</w:t>
      </w: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  <w:u w:val="single"/>
        </w:rPr>
        <w:t>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(</w:t>
      </w: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20K02-Q1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20K02-Q1</w:t>
      </w:r>
      <w:r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20K21-Q1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</w:rPr>
        <w:t xml:space="preserve"> 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20K21-Q1</w:t>
      </w:r>
      <w:r>
        <w:rPr>
          <w:rFonts w:ascii="Times New Roman" w:hAnsi="Times New Roman"/>
          <w:sz w:val="24"/>
        </w:rPr>
        <w:t xml:space="preserve">)]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20K01-Q1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3C36837F" w14:textId="72BE8C28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20K01-Q1</w:t>
      </w:r>
      <w:r>
        <w:rPr>
          <w:rFonts w:ascii="Times New Roman" w:hAnsi="Times New Roman"/>
          <w:sz w:val="24"/>
        </w:rPr>
        <w:t>=1</w:t>
      </w:r>
    </w:p>
    <w:p w14:paraId="125F79CE" w14:textId="668C9A0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20K03-Q1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20K03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20K25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20K03-Q1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{</w:t>
      </w:r>
      <w:r>
        <w:rPr>
          <w:rFonts w:ascii="Times New Roman" w:hAnsi="Times New Roman"/>
          <w:sz w:val="24"/>
        </w:rPr>
        <w:t>[(</w:t>
      </w: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20K02-Q1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20K01-Q1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20K21-Q</w:t>
      </w:r>
      <w:proofErr w:type="gramStart"/>
      <w:r>
        <w:rPr>
          <w:rFonts w:ascii="Times New Roman" w:hAnsi="Times New Roman" w:hint="eastAsia"/>
          <w:sz w:val="24"/>
          <w:u w:val="single"/>
        </w:rPr>
        <w:t>1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 w:hint="eastAsia"/>
          <w:sz w:val="24"/>
        </w:rPr>
        <w:t>]</w:t>
      </w:r>
      <w:proofErr w:type="gramEnd"/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(</w:t>
      </w: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20K01-Q1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}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20K03-Q1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73D07F11" w14:textId="500FDA86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ab/>
        <w:t>1</w:t>
      </w:r>
    </w:p>
    <w:p w14:paraId="20A7A7F6" w14:textId="1389B50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</w:rPr>
        <w:t>20K21-Q1</w:t>
      </w:r>
      <w:proofErr w:type="gramStart"/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 20</w:t>
      </w:r>
      <w:proofErr w:type="gramEnd"/>
      <w:r>
        <w:rPr>
          <w:rFonts w:ascii="Times New Roman" w:hAnsi="Times New Roman" w:hint="eastAsia"/>
          <w:sz w:val="24"/>
        </w:rPr>
        <w:t>K21-Q1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20K21-Q1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[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20K02-Q1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20K01- Q1)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(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20K11-Q1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  <w:u w:val="single"/>
        </w:rPr>
        <w:t>20K01-Q1</w:t>
      </w:r>
      <w:r>
        <w:rPr>
          <w:rFonts w:ascii="Times New Roman" w:hAnsi="Times New Roman" w:hint="eastAsia"/>
          <w:sz w:val="24"/>
        </w:rPr>
        <w:t>)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  <w:u w:val="single"/>
        </w:rPr>
        <w:t>20K03-Q1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 w:hint="eastAsia"/>
          <w:sz w:val="24"/>
        </w:rPr>
        <w:t>]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</w:rPr>
        <w:t>20K21-Q1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5AE35AB6" w14:textId="76A7AC0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20K21-Q1</w:t>
      </w:r>
      <w:r>
        <w:rPr>
          <w:rFonts w:ascii="Times New Roman" w:hAnsi="Times New Roman"/>
          <w:sz w:val="24"/>
        </w:rPr>
        <w:t>=1</w:t>
      </w:r>
    </w:p>
    <w:p w14:paraId="5F1BE9DB" w14:textId="3AFD84D6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20K12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20K12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20K12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20K12</w:t>
      </w:r>
      <w:r w:rsidR="00545D83">
        <w:rPr>
          <w:rFonts w:ascii="Times New Roman" w:hAnsi="Times New Roman"/>
          <w:sz w:val="24"/>
        </w:rPr>
        <w:t xml:space="preserve"> Test Position </w:t>
      </w:r>
    </w:p>
    <w:p w14:paraId="4CE76C6C" w14:textId="3067C98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20K12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ab/>
        <w:t>1</w:t>
      </w:r>
    </w:p>
    <w:p w14:paraId="65373A5B" w14:textId="2ADDE979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20K13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20K13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20K13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20K13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12C6AE12" w14:textId="1212DEC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20K13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z w:val="24"/>
        </w:rPr>
        <w:tab/>
        <w:t>1</w:t>
      </w:r>
    </w:p>
    <w:p w14:paraId="6B10A96D" w14:textId="1E5297B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20K14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20K14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20K14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20K14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79409FF9" w14:textId="6FC8E61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20K14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3F460A85" w14:textId="6193B36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20K22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20K22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20K22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20K22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7D0E5BEA" w14:textId="003647A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20K22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2AE92AC7" w14:textId="7A575C46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20K23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20K23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20K23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20K23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4E1AD70E" w14:textId="31D406CF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20K23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76B907DA" w14:textId="047BD70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lastRenderedPageBreak/>
        <w:t>20K24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20K24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20K24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20K24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336F393F" w14:textId="1EA02E93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20K24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4CF3F3E3" w14:textId="1DF5DDA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20K04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hint="eastAsia"/>
          <w:sz w:val="24"/>
        </w:rPr>
        <w:t>20K04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 xml:space="preserve"> 20K04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20K04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45E028AD" w14:textId="02278556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20K04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43854D30" w14:textId="7C45E20D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20NE11+NE01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 xml:space="preserve"> 20NE11+NE01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20NE11+NE02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20NE11+NE03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20NE11+NE01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20NE11+NE01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6BEF0A32" w14:textId="55551E6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20NE11+NE01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4C66FF3F" w14:textId="0F92F94B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20NE11+NE02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 xml:space="preserve"> 20NE11+NE02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20NE11+NE01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20NE11+NE03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20NE11+NE02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20NE11+NE02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265B010F" w14:textId="7DA0174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20NE11+NE02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0C4468E1" w14:textId="14725B29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20NE11+NE03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 xml:space="preserve"> 20NE11+NE03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20NE11+NE02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20NE11+NE01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20NE11+NE03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20NE11+NE03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37783DB4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20NE11+NE03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proofErr w:type="gramStart"/>
      <w:r>
        <w:rPr>
          <w:rFonts w:ascii="Times New Roman" w:hAnsi="Times New Roman"/>
          <w:sz w:val="24"/>
        </w:rPr>
        <w:tab/>
      </w:r>
      <w:r>
        <w:rPr>
          <w:rFonts w:ascii="Times New Roman" w:hAnsi="Times New Roman" w:hint="eastAsia"/>
          <w:sz w:val="24"/>
        </w:rPr>
        <w:t xml:space="preserve">  </w:t>
      </w:r>
      <w:r>
        <w:rPr>
          <w:rFonts w:ascii="Times New Roman" w:hAnsi="Times New Roman"/>
          <w:sz w:val="24"/>
        </w:rPr>
        <w:t>1</w:t>
      </w:r>
      <w:proofErr w:type="gramEnd"/>
    </w:p>
    <w:p w14:paraId="1AE4048D" w14:textId="32F4614F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20NE21+NE01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 xml:space="preserve"> 20NE21+NE01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20NE21+NE02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20NE21+NE03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20NE21+NE01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20NE21+NE01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388F46C0" w14:textId="6F188CAC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20NE21+NE01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</w:p>
    <w:p w14:paraId="6B9A100F" w14:textId="48745BD9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20NE21+NE02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 xml:space="preserve"> 20NE21+NE02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20NE21+NE01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20NE21+NE03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20NE21+NE02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20NE21+NE02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10670743" w14:textId="22270844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20NE21+NE02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=1</w:t>
      </w:r>
    </w:p>
    <w:p w14:paraId="5B8E59E6" w14:textId="6445E67E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20NE21+NE03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20NE21+NE03</w:t>
      </w:r>
      <w:r w:rsidR="00545D83">
        <w:rPr>
          <w:rFonts w:ascii="Times New Roman" w:hAnsi="Times New Roman"/>
          <w:sz w:val="24"/>
        </w:rPr>
        <w:t xml:space="preserve"> Service Position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20NE21+NE02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20NE21+NE01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20NE21+NE03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20NE21+NE03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7F1BAE1C" w14:textId="1F360E8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20NE21+NE03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</w:p>
    <w:p w14:paraId="63F3550A" w14:textId="68A864F6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20NE00+NE01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20NE00+NE01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20NE00+NE02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20NE00+NE03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20NE00+NE01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20NE00+NE01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09125DFE" w14:textId="77D73C3B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20NE00+NE01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</w:p>
    <w:p w14:paraId="20AC8855" w14:textId="0F6B7884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20NE00+NE02</w:t>
      </w:r>
      <w:r>
        <w:rPr>
          <w:rFonts w:ascii="Times New Roman" w:hAnsi="Times New Roman"/>
          <w:sz w:val="24"/>
        </w:rPr>
        <w:t>-Q1=</w:t>
      </w:r>
      <w:r>
        <w:rPr>
          <w:rFonts w:ascii="Times New Roman" w:hAnsi="Times New Roman" w:hint="eastAsia"/>
          <w:sz w:val="24"/>
        </w:rPr>
        <w:t>20NE00+NE02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20NE00+NE01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20NE00+NE03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20NE00+NE02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20NE00+NE02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15F6DB0E" w14:textId="74C9A4A1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t>20NE00+NE02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</w:p>
    <w:p w14:paraId="3A3E6813" w14:textId="76BDAC12" w:rsidR="007D0AAB" w:rsidRDefault="007D0AAB" w:rsidP="007D0AAB">
      <w:pPr>
        <w:pStyle w:val="15"/>
        <w:widowControl/>
        <w:tabs>
          <w:tab w:val="clear" w:pos="851"/>
        </w:tabs>
        <w:spacing w:line="360" w:lineRule="auto"/>
        <w:ind w:leftChars="0" w:left="0" w:firstLineChars="0" w:firstLine="0"/>
        <w:rPr>
          <w:rFonts w:ascii="Times New Roman" w:hAnsi="Times New Roman"/>
          <w:sz w:val="24"/>
          <w:u w:val="single"/>
        </w:rPr>
      </w:pPr>
      <w:r>
        <w:rPr>
          <w:rFonts w:ascii="Times New Roman" w:hAnsi="Times New Roman" w:hint="eastAsia"/>
          <w:sz w:val="24"/>
        </w:rPr>
        <w:t>20NE00+NE03</w:t>
      </w:r>
      <w:r>
        <w:rPr>
          <w:rFonts w:ascii="Times New Roman" w:hAnsi="Times New Roman"/>
          <w:sz w:val="24"/>
        </w:rPr>
        <w:t xml:space="preserve"> -Q1=</w:t>
      </w:r>
      <w:r>
        <w:rPr>
          <w:rFonts w:ascii="Times New Roman" w:hAnsi="Times New Roman" w:hint="eastAsia"/>
          <w:sz w:val="24"/>
        </w:rPr>
        <w:t>20NE00+NE03</w:t>
      </w:r>
      <w:r w:rsidR="00545D83">
        <w:rPr>
          <w:rFonts w:ascii="Times New Roman" w:hAnsi="Times New Roman"/>
          <w:sz w:val="24"/>
        </w:rPr>
        <w:t xml:space="preserve"> Service Position 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 w:hint="eastAsia"/>
          <w:sz w:val="24"/>
          <w:u w:val="single"/>
        </w:rPr>
        <w:t>20NE00+NE02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 w:hint="eastAsia"/>
          <w:sz w:val="24"/>
          <w:u w:val="single"/>
        </w:rPr>
        <w:t>20NE00+NE01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)</w:t>
      </w:r>
      <w:r>
        <w:rPr>
          <w:rFonts w:ascii="Times New Roman" w:hAnsi="Times New Roman"/>
          <w:sz w:val="24"/>
        </w:rPr>
        <w:sym w:font="Symbol" w:char="F0D9"/>
      </w:r>
      <w:r>
        <w:rPr>
          <w:rFonts w:ascii="Times New Roman" w:hAnsi="Times New Roman" w:hint="eastAsia"/>
          <w:sz w:val="24"/>
        </w:rPr>
        <w:t>20NE00+NE03</w:t>
      </w:r>
      <w:r>
        <w:rPr>
          <w:rFonts w:ascii="Times New Roman" w:hAnsi="Times New Roman"/>
          <w:sz w:val="24"/>
        </w:rPr>
        <w:t>-Q1</w:t>
      </w:r>
      <w:r w:rsidR="00545D83">
        <w:rPr>
          <w:rFonts w:ascii="Times New Roman" w:hAnsi="Times New Roman" w:hint="eastAsia"/>
          <w:sz w:val="24"/>
        </w:rPr>
        <w:t xml:space="preserve"> Reset Lock </w:t>
      </w:r>
      <w:r>
        <w:rPr>
          <w:rFonts w:ascii="Times New Roman" w:hAnsi="Times New Roman"/>
          <w:sz w:val="24"/>
        </w:rPr>
        <w:sym w:font="Symbol" w:char="F0DA"/>
      </w:r>
      <w:r>
        <w:rPr>
          <w:rFonts w:ascii="Times New Roman" w:hAnsi="Times New Roman" w:hint="eastAsia"/>
          <w:sz w:val="24"/>
        </w:rPr>
        <w:t>20NE00+NE03</w:t>
      </w:r>
      <w:r w:rsidR="00545D83">
        <w:rPr>
          <w:rFonts w:ascii="Times New Roman" w:hAnsi="Times New Roman"/>
          <w:sz w:val="24"/>
        </w:rPr>
        <w:t xml:space="preserve"> Test Position </w:t>
      </w:r>
      <w:r>
        <w:rPr>
          <w:rFonts w:ascii="Times New Roman" w:hAnsi="Times New Roman"/>
          <w:sz w:val="24"/>
        </w:rPr>
        <w:t xml:space="preserve"> </w:t>
      </w:r>
    </w:p>
    <w:p w14:paraId="072B7F64" w14:textId="5A9B877E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  <w:r>
        <w:rPr>
          <w:rFonts w:ascii="Times New Roman" w:hAnsi="Times New Roman" w:hint="eastAsia"/>
          <w:sz w:val="24"/>
          <w:u w:val="single"/>
        </w:rPr>
        <w:lastRenderedPageBreak/>
        <w:t>20NE00+NE03</w:t>
      </w:r>
      <w:r>
        <w:rPr>
          <w:rFonts w:ascii="Times New Roman" w:hAnsi="Times New Roman"/>
          <w:sz w:val="24"/>
          <w:u w:val="single"/>
        </w:rPr>
        <w:t>-Q1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 w:hint="eastAsia"/>
          <w:sz w:val="24"/>
        </w:rPr>
        <w:t xml:space="preserve"> </w:t>
      </w:r>
      <w:r>
        <w:rPr>
          <w:rFonts w:ascii="Times New Roman" w:hAnsi="Times New Roman"/>
          <w:sz w:val="24"/>
        </w:rPr>
        <w:t>1</w:t>
      </w:r>
    </w:p>
    <w:p w14:paraId="2AC2D4AE" w14:textId="77777777" w:rsidR="007D0AAB" w:rsidRDefault="007D0AAB" w:rsidP="007D0AAB">
      <w:pPr>
        <w:pStyle w:val="15"/>
        <w:widowControl/>
        <w:spacing w:line="360" w:lineRule="auto"/>
        <w:ind w:leftChars="0" w:left="0" w:firstLineChars="0" w:firstLine="0"/>
        <w:rPr>
          <w:rFonts w:ascii="Times New Roman" w:hAnsi="Times New Roman"/>
          <w:sz w:val="24"/>
        </w:rPr>
      </w:pPr>
    </w:p>
    <w:p w14:paraId="2140417F" w14:textId="77777777" w:rsidR="008C13AB" w:rsidRDefault="008C13AB"/>
    <w:sectPr w:rsidR="008C13AB">
      <w:pgSz w:w="11907" w:h="16840"/>
      <w:pgMar w:top="2268" w:right="1134" w:bottom="1701" w:left="1134" w:header="567" w:footer="567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8517A8" w14:textId="77777777" w:rsidR="006A0AFC" w:rsidRDefault="006A0AFC" w:rsidP="00B75E58">
      <w:r>
        <w:separator/>
      </w:r>
    </w:p>
  </w:endnote>
  <w:endnote w:type="continuationSeparator" w:id="0">
    <w:p w14:paraId="404D40DB" w14:textId="77777777" w:rsidR="006A0AFC" w:rsidRDefault="006A0AFC" w:rsidP="00B75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charset w:val="86"/>
    <w:family w:val="modern"/>
    <w:pitch w:val="default"/>
    <w:sig w:usb0="00000001" w:usb1="080E0000" w:usb2="0000000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878882" w14:textId="77777777" w:rsidR="006A0AFC" w:rsidRDefault="006A0AFC" w:rsidP="00B75E58">
      <w:r>
        <w:separator/>
      </w:r>
    </w:p>
  </w:footnote>
  <w:footnote w:type="continuationSeparator" w:id="0">
    <w:p w14:paraId="0813C257" w14:textId="77777777" w:rsidR="006A0AFC" w:rsidRDefault="006A0AFC" w:rsidP="00B75E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num" w:pos="2040"/>
        </w:tabs>
        <w:ind w:left="204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num" w:pos="1620"/>
        </w:tabs>
        <w:ind w:left="162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num" w:pos="1200"/>
        </w:tabs>
        <w:ind w:left="1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num" w:pos="780"/>
        </w:tabs>
        <w:ind w:left="78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FFFFFFFB"/>
    <w:lvl w:ilvl="0">
      <w:start w:val="1"/>
      <w:numFmt w:val="decimal"/>
      <w:pStyle w:val="1"/>
      <w:lvlText w:val="%1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2">
      <w:start w:val="1"/>
      <w:numFmt w:val="decimal"/>
      <w:pStyle w:val="31"/>
      <w:lvlText w:val="%1.%2.%3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992"/>
        </w:tabs>
        <w:ind w:left="0" w:firstLine="0"/>
      </w:pPr>
      <w:rPr>
        <w:rFonts w:hint="default"/>
      </w:rPr>
    </w:lvl>
    <w:lvl w:ilvl="4">
      <w:start w:val="1"/>
      <w:numFmt w:val="decimal"/>
      <w:pStyle w:val="51"/>
      <w:lvlText w:val="%1.%2.%3.%4.%5"/>
      <w:lvlJc w:val="left"/>
      <w:pPr>
        <w:tabs>
          <w:tab w:val="num" w:pos="1844"/>
        </w:tabs>
        <w:ind w:left="852" w:firstLine="0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34"/>
        </w:tabs>
        <w:ind w:left="0" w:firstLine="0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8984F9F"/>
    <w:multiLevelType w:val="singleLevel"/>
    <w:tmpl w:val="08984F9F"/>
    <w:lvl w:ilvl="0">
      <w:start w:val="1"/>
      <w:numFmt w:val="bullet"/>
      <w:pStyle w:val="AufzhlungProtokoll-"/>
      <w:lvlText w:val="-"/>
      <w:legacy w:legacy="1" w:legacySpace="0" w:legacyIndent="283"/>
      <w:lvlJc w:val="left"/>
      <w:pPr>
        <w:ind w:left="283" w:hanging="283"/>
      </w:pPr>
      <w:rPr>
        <w:rFonts w:ascii="Times" w:hAnsi="Times" w:hint="default"/>
      </w:rPr>
    </w:lvl>
  </w:abstractNum>
  <w:abstractNum w:abstractNumId="12" w15:restartNumberingAfterBreak="0">
    <w:nsid w:val="0B811763"/>
    <w:multiLevelType w:val="multilevel"/>
    <w:tmpl w:val="0B811763"/>
    <w:lvl w:ilvl="0">
      <w:start w:val="1"/>
      <w:numFmt w:val="bullet"/>
      <w:pStyle w:val="60"/>
      <w:lvlText w:val=""/>
      <w:lvlJc w:val="left"/>
      <w:pPr>
        <w:tabs>
          <w:tab w:val="num" w:pos="450"/>
        </w:tabs>
        <w:ind w:left="450" w:hanging="42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125E4E38"/>
    <w:multiLevelType w:val="multilevel"/>
    <w:tmpl w:val="125E4E38"/>
    <w:lvl w:ilvl="0">
      <w:start w:val="1"/>
      <w:numFmt w:val="decimal"/>
      <w:pStyle w:val="a1"/>
      <w:lvlText w:val="（%1）"/>
      <w:lvlJc w:val="left"/>
      <w:pPr>
        <w:tabs>
          <w:tab w:val="num" w:pos="833"/>
        </w:tabs>
        <w:ind w:left="680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 w15:restartNumberingAfterBreak="0">
    <w:nsid w:val="37226072"/>
    <w:multiLevelType w:val="multilevel"/>
    <w:tmpl w:val="37226072"/>
    <w:lvl w:ilvl="0">
      <w:start w:val="5"/>
      <w:numFmt w:val="decimal"/>
      <w:pStyle w:val="my1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6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5" w15:restartNumberingAfterBreak="0">
    <w:nsid w:val="4BE97B78"/>
    <w:multiLevelType w:val="multilevel"/>
    <w:tmpl w:val="4BE97B78"/>
    <w:lvl w:ilvl="0">
      <w:start w:val="1"/>
      <w:numFmt w:val="decimal"/>
      <w:pStyle w:val="10"/>
      <w:lvlText w:val="%1"/>
      <w:lvlJc w:val="left"/>
      <w:pPr>
        <w:tabs>
          <w:tab w:val="num" w:pos="732"/>
        </w:tabs>
        <w:ind w:left="732" w:hanging="432"/>
      </w:pPr>
      <w:rPr>
        <w:rFonts w:ascii="Arial" w:eastAsia="黑体" w:hAnsi="Arial" w:hint="default"/>
        <w:b w:val="0"/>
        <w:i w:val="0"/>
        <w:color w:val="auto"/>
        <w:sz w:val="30"/>
      </w:rPr>
    </w:lvl>
    <w:lvl w:ilvl="1">
      <w:start w:val="1"/>
      <w:numFmt w:val="decimal"/>
      <w:pStyle w:val="22"/>
      <w:lvlText w:val="%1.%2"/>
      <w:lvlJc w:val="left"/>
      <w:pPr>
        <w:tabs>
          <w:tab w:val="num" w:pos="1096"/>
        </w:tabs>
        <w:ind w:left="376" w:firstLine="0"/>
      </w:pPr>
      <w:rPr>
        <w:rFonts w:hint="default"/>
        <w:sz w:val="28"/>
      </w:rPr>
    </w:lvl>
    <w:lvl w:ilvl="2">
      <w:start w:val="1"/>
      <w:numFmt w:val="decimal"/>
      <w:pStyle w:val="32"/>
      <w:lvlText w:val="%1.%2.%3"/>
      <w:lvlJc w:val="left"/>
      <w:pPr>
        <w:tabs>
          <w:tab w:val="num" w:pos="870"/>
        </w:tabs>
        <w:ind w:left="87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pStyle w:val="52"/>
      <w:lvlText w:val="%1.%2.%3.%4.%5"/>
      <w:lvlJc w:val="left"/>
      <w:pPr>
        <w:tabs>
          <w:tab w:val="num" w:pos="1440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6" w15:restartNumberingAfterBreak="0">
    <w:nsid w:val="55C4058F"/>
    <w:multiLevelType w:val="multilevel"/>
    <w:tmpl w:val="55C4058F"/>
    <w:lvl w:ilvl="0">
      <w:start w:val="1"/>
      <w:numFmt w:val="decimal"/>
      <w:pStyle w:val="a2"/>
      <w:lvlText w:val="(%1)"/>
      <w:lvlJc w:val="left"/>
      <w:pPr>
        <w:tabs>
          <w:tab w:val="num" w:pos="1128"/>
        </w:tabs>
        <w:ind w:left="1128" w:hanging="419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 w15:restartNumberingAfterBreak="0">
    <w:nsid w:val="59D80AE3"/>
    <w:multiLevelType w:val="multilevel"/>
    <w:tmpl w:val="59D80AE3"/>
    <w:lvl w:ilvl="0">
      <w:start w:val="1"/>
      <w:numFmt w:val="decimal"/>
      <w:pStyle w:val="11"/>
      <w:lvlText w:val="%1"/>
      <w:lvlJc w:val="left"/>
      <w:pPr>
        <w:tabs>
          <w:tab w:val="num" w:pos="495"/>
        </w:tabs>
        <w:ind w:left="495" w:hanging="495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498"/>
        </w:tabs>
        <w:ind w:left="2498" w:hanging="1591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567"/>
        </w:tabs>
        <w:ind w:left="3567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4276"/>
        </w:tabs>
        <w:ind w:left="427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5345"/>
        </w:tabs>
        <w:ind w:left="534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6414"/>
        </w:tabs>
        <w:ind w:left="6414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7483"/>
        </w:tabs>
        <w:ind w:left="7483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8552"/>
        </w:tabs>
        <w:ind w:left="8552" w:hanging="2880"/>
      </w:pPr>
      <w:rPr>
        <w:rFonts w:hint="default"/>
      </w:rPr>
    </w:lvl>
  </w:abstractNum>
  <w:abstractNum w:abstractNumId="18" w15:restartNumberingAfterBreak="0">
    <w:nsid w:val="695A70BE"/>
    <w:multiLevelType w:val="singleLevel"/>
    <w:tmpl w:val="695A70BE"/>
    <w:lvl w:ilvl="0">
      <w:start w:val="1"/>
      <w:numFmt w:val="bullet"/>
      <w:pStyle w:val="Aufzhlung-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9" w15:restartNumberingAfterBreak="0">
    <w:nsid w:val="7A380B6F"/>
    <w:multiLevelType w:val="multilevel"/>
    <w:tmpl w:val="7A380B6F"/>
    <w:lvl w:ilvl="0">
      <w:start w:val="1"/>
      <w:numFmt w:val="bullet"/>
      <w:pStyle w:val="a3"/>
      <w:lvlText w:val="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  <w:sz w:val="18"/>
      </w:rPr>
    </w:lvl>
    <w:lvl w:ilvl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9"/>
  </w:num>
  <w:num w:numId="4">
    <w:abstractNumId w:val="2"/>
  </w:num>
  <w:num w:numId="5">
    <w:abstractNumId w:val="7"/>
  </w:num>
  <w:num w:numId="6">
    <w:abstractNumId w:val="16"/>
  </w:num>
  <w:num w:numId="7">
    <w:abstractNumId w:val="4"/>
  </w:num>
  <w:num w:numId="8">
    <w:abstractNumId w:val="3"/>
  </w:num>
  <w:num w:numId="9">
    <w:abstractNumId w:val="5"/>
  </w:num>
  <w:num w:numId="10">
    <w:abstractNumId w:val="1"/>
  </w:num>
  <w:num w:numId="11">
    <w:abstractNumId w:val="6"/>
  </w:num>
  <w:num w:numId="12">
    <w:abstractNumId w:val="0"/>
  </w:num>
  <w:num w:numId="13">
    <w:abstractNumId w:val="19"/>
  </w:num>
  <w:num w:numId="14">
    <w:abstractNumId w:val="15"/>
  </w:num>
  <w:num w:numId="15">
    <w:abstractNumId w:val="14"/>
  </w:num>
  <w:num w:numId="16">
    <w:abstractNumId w:val="11"/>
  </w:num>
  <w:num w:numId="17">
    <w:abstractNumId w:val="12"/>
  </w:num>
  <w:num w:numId="18">
    <w:abstractNumId w:val="18"/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AAB"/>
    <w:rsid w:val="000221DF"/>
    <w:rsid w:val="00041CFD"/>
    <w:rsid w:val="000A4389"/>
    <w:rsid w:val="001342B5"/>
    <w:rsid w:val="00475A7E"/>
    <w:rsid w:val="00545D83"/>
    <w:rsid w:val="006A0AFC"/>
    <w:rsid w:val="007855ED"/>
    <w:rsid w:val="007D0AAB"/>
    <w:rsid w:val="00800C66"/>
    <w:rsid w:val="00837BD4"/>
    <w:rsid w:val="008C13AB"/>
    <w:rsid w:val="00906452"/>
    <w:rsid w:val="00B75E58"/>
    <w:rsid w:val="00C41143"/>
    <w:rsid w:val="00E100CB"/>
    <w:rsid w:val="00E5541E"/>
    <w:rsid w:val="00F9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7D9B6D"/>
  <w15:chartTrackingRefBased/>
  <w15:docId w15:val="{B02210EF-32D4-4FCE-AD09-079E6F35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theme="minorBidi"/>
        <w:sz w:val="24"/>
        <w:szCs w:val="24"/>
        <w:lang w:val="en-US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7D0AAB"/>
    <w:pPr>
      <w:widowControl w:val="0"/>
      <w:spacing w:line="240" w:lineRule="auto"/>
      <w:jc w:val="both"/>
    </w:pPr>
    <w:rPr>
      <w:rFonts w:ascii="Arial" w:hAnsi="Arial" w:cs="Times New Roman"/>
      <w:kern w:val="2"/>
      <w:sz w:val="22"/>
    </w:rPr>
  </w:style>
  <w:style w:type="paragraph" w:styleId="1">
    <w:name w:val="heading 1"/>
    <w:basedOn w:val="a4"/>
    <w:next w:val="a5"/>
    <w:link w:val="12"/>
    <w:qFormat/>
    <w:rsid w:val="007D0AAB"/>
    <w:pPr>
      <w:keepNext/>
      <w:keepLines/>
      <w:widowControl/>
      <w:numPr>
        <w:numId w:val="1"/>
      </w:numPr>
      <w:tabs>
        <w:tab w:val="left" w:pos="992"/>
      </w:tabs>
      <w:wordWrap w:val="0"/>
      <w:spacing w:before="240" w:after="240" w:line="360" w:lineRule="atLeast"/>
      <w:jc w:val="left"/>
      <w:outlineLvl w:val="0"/>
    </w:pPr>
    <w:rPr>
      <w:rFonts w:cs="Arial"/>
      <w:b/>
      <w:kern w:val="0"/>
      <w:sz w:val="28"/>
      <w:szCs w:val="20"/>
      <w:lang w:val="en-GB"/>
    </w:rPr>
  </w:style>
  <w:style w:type="paragraph" w:styleId="21">
    <w:name w:val="heading 2"/>
    <w:basedOn w:val="1"/>
    <w:next w:val="a4"/>
    <w:link w:val="23"/>
    <w:qFormat/>
    <w:rsid w:val="007D0AAB"/>
    <w:pPr>
      <w:numPr>
        <w:ilvl w:val="1"/>
      </w:numPr>
      <w:tabs>
        <w:tab w:val="left" w:pos="708"/>
        <w:tab w:val="left" w:pos="992"/>
      </w:tabs>
      <w:spacing w:before="120" w:after="120"/>
      <w:outlineLvl w:val="1"/>
    </w:pPr>
    <w:rPr>
      <w:sz w:val="24"/>
    </w:rPr>
  </w:style>
  <w:style w:type="paragraph" w:styleId="31">
    <w:name w:val="heading 3"/>
    <w:basedOn w:val="1"/>
    <w:next w:val="a4"/>
    <w:link w:val="33"/>
    <w:qFormat/>
    <w:rsid w:val="007D0AAB"/>
    <w:pPr>
      <w:numPr>
        <w:ilvl w:val="2"/>
      </w:numPr>
      <w:tabs>
        <w:tab w:val="left" w:pos="851"/>
        <w:tab w:val="left" w:pos="992"/>
      </w:tabs>
      <w:spacing w:before="120" w:after="120"/>
      <w:outlineLvl w:val="2"/>
    </w:pPr>
    <w:rPr>
      <w:sz w:val="24"/>
    </w:rPr>
  </w:style>
  <w:style w:type="paragraph" w:styleId="41">
    <w:name w:val="heading 4"/>
    <w:basedOn w:val="1"/>
    <w:next w:val="a4"/>
    <w:link w:val="42"/>
    <w:qFormat/>
    <w:rsid w:val="007D0AAB"/>
    <w:pPr>
      <w:numPr>
        <w:ilvl w:val="3"/>
      </w:numPr>
      <w:tabs>
        <w:tab w:val="left" w:pos="992"/>
      </w:tabs>
      <w:spacing w:before="120" w:after="60"/>
      <w:outlineLvl w:val="3"/>
    </w:pPr>
    <w:rPr>
      <w:sz w:val="22"/>
    </w:rPr>
  </w:style>
  <w:style w:type="paragraph" w:styleId="51">
    <w:name w:val="heading 5"/>
    <w:basedOn w:val="1"/>
    <w:next w:val="a4"/>
    <w:link w:val="53"/>
    <w:qFormat/>
    <w:rsid w:val="007D0AAB"/>
    <w:pPr>
      <w:numPr>
        <w:ilvl w:val="4"/>
      </w:numPr>
      <w:tabs>
        <w:tab w:val="left" w:pos="1844"/>
      </w:tabs>
      <w:spacing w:after="60"/>
      <w:outlineLvl w:val="4"/>
    </w:pPr>
    <w:rPr>
      <w:b w:val="0"/>
      <w:sz w:val="22"/>
    </w:rPr>
  </w:style>
  <w:style w:type="paragraph" w:styleId="6">
    <w:name w:val="heading 6"/>
    <w:basedOn w:val="1"/>
    <w:next w:val="a4"/>
    <w:link w:val="61"/>
    <w:qFormat/>
    <w:rsid w:val="007D0AAB"/>
    <w:pPr>
      <w:numPr>
        <w:ilvl w:val="5"/>
      </w:numPr>
      <w:tabs>
        <w:tab w:val="left" w:pos="1134"/>
      </w:tabs>
      <w:spacing w:after="60"/>
      <w:outlineLvl w:val="5"/>
    </w:pPr>
    <w:rPr>
      <w:b w:val="0"/>
      <w:i/>
      <w:sz w:val="22"/>
    </w:rPr>
  </w:style>
  <w:style w:type="paragraph" w:styleId="7">
    <w:name w:val="heading 7"/>
    <w:basedOn w:val="1"/>
    <w:next w:val="a4"/>
    <w:link w:val="70"/>
    <w:qFormat/>
    <w:rsid w:val="007D0AAB"/>
    <w:pPr>
      <w:numPr>
        <w:ilvl w:val="6"/>
      </w:numPr>
      <w:tabs>
        <w:tab w:val="left" w:pos="0"/>
      </w:tabs>
      <w:spacing w:after="60"/>
      <w:outlineLvl w:val="6"/>
    </w:pPr>
    <w:rPr>
      <w:b w:val="0"/>
      <w:i/>
      <w:sz w:val="22"/>
      <w:szCs w:val="22"/>
    </w:rPr>
  </w:style>
  <w:style w:type="paragraph" w:styleId="8">
    <w:name w:val="heading 8"/>
    <w:basedOn w:val="a4"/>
    <w:next w:val="a4"/>
    <w:link w:val="80"/>
    <w:qFormat/>
    <w:rsid w:val="007D0AAB"/>
    <w:pPr>
      <w:widowControl/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eastAsia="Times New Roman"/>
      <w:i/>
      <w:kern w:val="0"/>
      <w:szCs w:val="20"/>
      <w:lang w:val="en-GB" w:eastAsia="de-DE"/>
    </w:rPr>
  </w:style>
  <w:style w:type="paragraph" w:styleId="9">
    <w:name w:val="heading 9"/>
    <w:basedOn w:val="a4"/>
    <w:next w:val="a4"/>
    <w:link w:val="90"/>
    <w:qFormat/>
    <w:rsid w:val="007D0AAB"/>
    <w:pPr>
      <w:widowControl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eastAsia="Times New Roman"/>
      <w:i/>
      <w:kern w:val="0"/>
      <w:sz w:val="18"/>
      <w:szCs w:val="20"/>
      <w:lang w:val="en-GB" w:eastAsia="de-DE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2">
    <w:name w:val="标题 1 字符"/>
    <w:basedOn w:val="a6"/>
    <w:link w:val="1"/>
    <w:rsid w:val="007D0AAB"/>
    <w:rPr>
      <w:rFonts w:ascii="Arial" w:hAnsi="Arial" w:cs="Arial"/>
      <w:b/>
      <w:sz w:val="28"/>
      <w:szCs w:val="20"/>
      <w:lang w:val="en-GB"/>
    </w:rPr>
  </w:style>
  <w:style w:type="character" w:customStyle="1" w:styleId="23">
    <w:name w:val="标题 2 字符"/>
    <w:basedOn w:val="a6"/>
    <w:link w:val="21"/>
    <w:rsid w:val="007D0AAB"/>
    <w:rPr>
      <w:rFonts w:ascii="Arial" w:hAnsi="Arial" w:cs="Arial"/>
      <w:b/>
      <w:szCs w:val="20"/>
      <w:lang w:val="en-GB"/>
    </w:rPr>
  </w:style>
  <w:style w:type="character" w:customStyle="1" w:styleId="33">
    <w:name w:val="标题 3 字符"/>
    <w:basedOn w:val="a6"/>
    <w:link w:val="31"/>
    <w:rsid w:val="007D0AAB"/>
    <w:rPr>
      <w:rFonts w:ascii="Arial" w:hAnsi="Arial" w:cs="Arial"/>
      <w:b/>
      <w:szCs w:val="20"/>
      <w:lang w:val="en-GB"/>
    </w:rPr>
  </w:style>
  <w:style w:type="character" w:customStyle="1" w:styleId="42">
    <w:name w:val="标题 4 字符"/>
    <w:basedOn w:val="a6"/>
    <w:link w:val="41"/>
    <w:rsid w:val="007D0AAB"/>
    <w:rPr>
      <w:rFonts w:ascii="Arial" w:hAnsi="Arial" w:cs="Arial"/>
      <w:b/>
      <w:sz w:val="22"/>
      <w:szCs w:val="20"/>
      <w:lang w:val="en-GB"/>
    </w:rPr>
  </w:style>
  <w:style w:type="character" w:customStyle="1" w:styleId="53">
    <w:name w:val="标题 5 字符"/>
    <w:basedOn w:val="a6"/>
    <w:link w:val="51"/>
    <w:rsid w:val="007D0AAB"/>
    <w:rPr>
      <w:rFonts w:ascii="Arial" w:hAnsi="Arial" w:cs="Arial"/>
      <w:sz w:val="22"/>
      <w:szCs w:val="20"/>
      <w:lang w:val="en-GB"/>
    </w:rPr>
  </w:style>
  <w:style w:type="character" w:customStyle="1" w:styleId="61">
    <w:name w:val="标题 6 字符"/>
    <w:basedOn w:val="a6"/>
    <w:link w:val="6"/>
    <w:rsid w:val="007D0AAB"/>
    <w:rPr>
      <w:rFonts w:ascii="Arial" w:hAnsi="Arial" w:cs="Arial"/>
      <w:i/>
      <w:sz w:val="22"/>
      <w:szCs w:val="20"/>
      <w:lang w:val="en-GB"/>
    </w:rPr>
  </w:style>
  <w:style w:type="character" w:customStyle="1" w:styleId="70">
    <w:name w:val="标题 7 字符"/>
    <w:basedOn w:val="a6"/>
    <w:link w:val="7"/>
    <w:rsid w:val="007D0AAB"/>
    <w:rPr>
      <w:rFonts w:ascii="Arial" w:hAnsi="Arial" w:cs="Arial"/>
      <w:i/>
      <w:sz w:val="22"/>
      <w:szCs w:val="22"/>
      <w:lang w:val="en-GB"/>
    </w:rPr>
  </w:style>
  <w:style w:type="character" w:customStyle="1" w:styleId="80">
    <w:name w:val="标题 8 字符"/>
    <w:basedOn w:val="a6"/>
    <w:link w:val="8"/>
    <w:rsid w:val="007D0AAB"/>
    <w:rPr>
      <w:rFonts w:ascii="Arial" w:eastAsia="Times New Roman" w:hAnsi="Arial" w:cs="Times New Roman"/>
      <w:i/>
      <w:sz w:val="22"/>
      <w:szCs w:val="20"/>
      <w:lang w:val="en-GB" w:eastAsia="de-DE"/>
    </w:rPr>
  </w:style>
  <w:style w:type="character" w:customStyle="1" w:styleId="90">
    <w:name w:val="标题 9 字符"/>
    <w:basedOn w:val="a6"/>
    <w:link w:val="9"/>
    <w:rsid w:val="007D0AAB"/>
    <w:rPr>
      <w:rFonts w:ascii="Arial" w:eastAsia="Times New Roman" w:hAnsi="Arial" w:cs="Times New Roman"/>
      <w:i/>
      <w:sz w:val="18"/>
      <w:szCs w:val="20"/>
      <w:lang w:val="en-GB" w:eastAsia="de-DE"/>
    </w:rPr>
  </w:style>
  <w:style w:type="character" w:styleId="a9">
    <w:name w:val="FollowedHyperlink"/>
    <w:uiPriority w:val="99"/>
    <w:unhideWhenUsed/>
    <w:rsid w:val="007D0AAB"/>
    <w:rPr>
      <w:color w:val="800080"/>
      <w:u w:val="single"/>
    </w:rPr>
  </w:style>
  <w:style w:type="character" w:styleId="aa">
    <w:name w:val="Hyperlink"/>
    <w:uiPriority w:val="99"/>
    <w:rsid w:val="007D0AAB"/>
    <w:rPr>
      <w:color w:val="0000FF"/>
      <w:u w:val="single"/>
    </w:rPr>
  </w:style>
  <w:style w:type="character" w:styleId="ab">
    <w:name w:val="page number"/>
    <w:basedOn w:val="a6"/>
    <w:rsid w:val="007D0AAB"/>
  </w:style>
  <w:style w:type="character" w:styleId="ac">
    <w:name w:val="annotation reference"/>
    <w:rsid w:val="007D0AAB"/>
    <w:rPr>
      <w:sz w:val="21"/>
      <w:szCs w:val="21"/>
    </w:rPr>
  </w:style>
  <w:style w:type="character" w:styleId="ad">
    <w:name w:val="Emphasis"/>
    <w:uiPriority w:val="20"/>
    <w:qFormat/>
    <w:rsid w:val="007D0AAB"/>
    <w:rPr>
      <w:i/>
      <w:iCs/>
    </w:rPr>
  </w:style>
  <w:style w:type="character" w:styleId="ae">
    <w:name w:val="footnote reference"/>
    <w:semiHidden/>
    <w:rsid w:val="007D0AAB"/>
    <w:rPr>
      <w:vertAlign w:val="superscript"/>
    </w:rPr>
  </w:style>
  <w:style w:type="character" w:customStyle="1" w:styleId="af">
    <w:name w:val="脚注文本 字符"/>
    <w:link w:val="af0"/>
    <w:semiHidden/>
    <w:rsid w:val="007D0AAB"/>
    <w:rPr>
      <w:rFonts w:eastAsia="Times New Roman"/>
      <w:lang w:val="sv-SE" w:eastAsia="en-US"/>
    </w:rPr>
  </w:style>
  <w:style w:type="character" w:customStyle="1" w:styleId="6Char">
    <w:name w:val="成套标题6 Char"/>
    <w:rsid w:val="007D0AAB"/>
    <w:rPr>
      <w:rFonts w:ascii="Arial" w:eastAsia="楷体_GB2312" w:hAnsi="Arial"/>
      <w:b/>
      <w:kern w:val="28"/>
      <w:sz w:val="24"/>
      <w:szCs w:val="24"/>
      <w:lang w:val="en-US" w:eastAsia="zh-CN" w:bidi="ar-SA"/>
    </w:rPr>
  </w:style>
  <w:style w:type="character" w:customStyle="1" w:styleId="24">
    <w:name w:val="正文文本 2 字符"/>
    <w:link w:val="25"/>
    <w:rsid w:val="007D0AAB"/>
    <w:rPr>
      <w:spacing w:val="8"/>
    </w:rPr>
  </w:style>
  <w:style w:type="character" w:customStyle="1" w:styleId="af1">
    <w:name w:val="图表目录 字符"/>
    <w:link w:val="af2"/>
    <w:rsid w:val="007D0AAB"/>
    <w:rPr>
      <w:rFonts w:ascii="Arial" w:hAnsi="Arial"/>
      <w:sz w:val="22"/>
      <w:lang w:val="en-GB" w:eastAsia="de-DE"/>
    </w:rPr>
  </w:style>
  <w:style w:type="character" w:customStyle="1" w:styleId="af3">
    <w:name w:val="纯文本 字符"/>
    <w:link w:val="af4"/>
    <w:rsid w:val="007D0AAB"/>
    <w:rPr>
      <w:rFonts w:ascii="宋体" w:hAnsi="Courier New" w:cs="Courier New"/>
      <w:spacing w:val="8"/>
      <w:sz w:val="21"/>
      <w:szCs w:val="21"/>
    </w:rPr>
  </w:style>
  <w:style w:type="character" w:customStyle="1" w:styleId="af5">
    <w:name w:val="正文文本首行缩进 字符"/>
    <w:link w:val="af6"/>
    <w:rsid w:val="007D0AAB"/>
    <w:rPr>
      <w:lang w:eastAsia="en-US"/>
    </w:rPr>
  </w:style>
  <w:style w:type="character" w:customStyle="1" w:styleId="1Char">
    <w:name w:val="投标正文1 Char"/>
    <w:link w:val="13"/>
    <w:rsid w:val="007D0AAB"/>
    <w:rPr>
      <w:rFonts w:ascii="Arial" w:hAnsi="Arial"/>
      <w:kern w:val="2"/>
      <w:szCs w:val="28"/>
    </w:rPr>
  </w:style>
  <w:style w:type="character" w:customStyle="1" w:styleId="TextChar">
    <w:name w:val="Text Char"/>
    <w:link w:val="Text"/>
    <w:rsid w:val="007D0AAB"/>
    <w:rPr>
      <w:rFonts w:ascii="Arial" w:hAnsi="Arial"/>
      <w:sz w:val="22"/>
      <w:lang w:val="en-GB" w:eastAsia="de-DE"/>
    </w:rPr>
  </w:style>
  <w:style w:type="character" w:customStyle="1" w:styleId="TextZchn">
    <w:name w:val="Text Zchn"/>
    <w:rsid w:val="007D0AAB"/>
    <w:rPr>
      <w:rFonts w:ascii="Arial" w:eastAsia="宋体" w:hAnsi="Arial" w:cs="Arial"/>
      <w:sz w:val="22"/>
      <w:szCs w:val="22"/>
      <w:lang w:val="en-GB" w:eastAsia="en-US" w:bidi="ar-SA"/>
    </w:rPr>
  </w:style>
  <w:style w:type="character" w:customStyle="1" w:styleId="af7">
    <w:name w:val="正文文本缩进 字符"/>
    <w:link w:val="af8"/>
    <w:rsid w:val="007D0AAB"/>
    <w:rPr>
      <w:rFonts w:ascii="Arial" w:eastAsia="Times New Roman" w:hAnsi="Arial"/>
      <w:color w:val="000000"/>
      <w:sz w:val="18"/>
      <w:lang w:val="en-GB" w:eastAsia="de-DE"/>
    </w:rPr>
  </w:style>
  <w:style w:type="character" w:customStyle="1" w:styleId="3TimesNewRomanChar">
    <w:name w:val="样式 成套标题3 + (西文) Times New Roman (中文) 宋体 四号 黑色 Char"/>
    <w:rsid w:val="007D0AAB"/>
    <w:rPr>
      <w:rFonts w:ascii="Arial" w:eastAsia="宋体" w:hAnsi="Arial"/>
      <w:color w:val="000000"/>
      <w:spacing w:val="18"/>
      <w:kern w:val="28"/>
      <w:sz w:val="28"/>
      <w:lang w:val="en-US" w:eastAsia="zh-CN" w:bidi="ar-SA"/>
    </w:rPr>
  </w:style>
  <w:style w:type="character" w:customStyle="1" w:styleId="1Char2">
    <w:name w:val="成套正文1 Char2"/>
    <w:link w:val="14"/>
    <w:rsid w:val="007D0AAB"/>
    <w:rPr>
      <w:rFonts w:ascii="Arial" w:hAnsi="Arial"/>
      <w:kern w:val="2"/>
      <w:szCs w:val="28"/>
    </w:rPr>
  </w:style>
  <w:style w:type="character" w:customStyle="1" w:styleId="NormalIndentChar">
    <w:name w:val="Normal Indent Char"/>
    <w:rsid w:val="007D0AAB"/>
    <w:rPr>
      <w:rFonts w:eastAsia="宋体"/>
      <w:spacing w:val="8"/>
      <w:sz w:val="24"/>
      <w:lang w:val="en-US" w:eastAsia="zh-CN" w:bidi="ar-SA"/>
    </w:rPr>
  </w:style>
  <w:style w:type="character" w:customStyle="1" w:styleId="af9">
    <w:name w:val="页脚 字符"/>
    <w:link w:val="afa"/>
    <w:rsid w:val="007D0AAB"/>
    <w:rPr>
      <w:rFonts w:ascii="Arial" w:hAnsi="Arial"/>
      <w:kern w:val="2"/>
      <w:sz w:val="22"/>
    </w:rPr>
  </w:style>
  <w:style w:type="character" w:customStyle="1" w:styleId="1Char0">
    <w:name w:val="段落1 Char"/>
    <w:basedOn w:val="01291931Char"/>
    <w:link w:val="15"/>
    <w:rsid w:val="007D0AAB"/>
    <w:rPr>
      <w:rFonts w:ascii="Arial" w:hAnsi="Arial" w:cs="宋体"/>
      <w:kern w:val="2"/>
      <w:sz w:val="22"/>
    </w:rPr>
  </w:style>
  <w:style w:type="character" w:customStyle="1" w:styleId="afb">
    <w:name w:val="页眉 字符"/>
    <w:link w:val="afc"/>
    <w:rsid w:val="007D0AAB"/>
    <w:rPr>
      <w:rFonts w:ascii="Arial" w:hAnsi="Arial"/>
      <w:kern w:val="2"/>
      <w:sz w:val="22"/>
    </w:rPr>
  </w:style>
  <w:style w:type="character" w:customStyle="1" w:styleId="1Char1">
    <w:name w:val="成套标题1 Char"/>
    <w:rsid w:val="007D0AAB"/>
    <w:rPr>
      <w:rFonts w:ascii="黑体" w:eastAsia="黑体" w:hAnsi="宋体"/>
      <w:b/>
      <w:kern w:val="28"/>
      <w:sz w:val="30"/>
      <w:lang w:val="en-US" w:eastAsia="zh-CN" w:bidi="ar-SA"/>
    </w:rPr>
  </w:style>
  <w:style w:type="character" w:customStyle="1" w:styleId="afd">
    <w:name w:val="批注框文本 字符"/>
    <w:link w:val="afe"/>
    <w:semiHidden/>
    <w:rsid w:val="007D0AAB"/>
    <w:rPr>
      <w:rFonts w:ascii="Arial" w:hAnsi="Arial"/>
      <w:sz w:val="18"/>
      <w:szCs w:val="18"/>
      <w:lang w:val="en-GB" w:eastAsia="de-DE"/>
    </w:rPr>
  </w:style>
  <w:style w:type="character" w:customStyle="1" w:styleId="3Char">
    <w:name w:val="成套标题3 Char"/>
    <w:rsid w:val="007D0AAB"/>
    <w:rPr>
      <w:rFonts w:ascii="Arial" w:eastAsia="黑体" w:hAnsi="Arial"/>
      <w:kern w:val="28"/>
      <w:sz w:val="24"/>
      <w:lang w:val="en-US" w:eastAsia="zh-CN" w:bidi="ar-SA"/>
    </w:rPr>
  </w:style>
  <w:style w:type="character" w:customStyle="1" w:styleId="5Char">
    <w:name w:val="成套标题5 Char"/>
    <w:rsid w:val="007D0AAB"/>
    <w:rPr>
      <w:rFonts w:ascii="Arial" w:eastAsia="黑体" w:hAnsi="Arial"/>
      <w:b/>
      <w:kern w:val="28"/>
      <w:sz w:val="24"/>
      <w:lang w:val="en-US" w:eastAsia="zh-CN" w:bidi="ar-SA"/>
    </w:rPr>
  </w:style>
  <w:style w:type="character" w:customStyle="1" w:styleId="Aufzhlung-KontrollkstchenChar">
    <w:name w:val="样式 Aufzählung-Kontrollkästchen + 下划线 Char"/>
    <w:link w:val="Aufzhlung-Kontrollkstchen"/>
    <w:rsid w:val="007D0AAB"/>
    <w:rPr>
      <w:rFonts w:ascii="Arial" w:hAnsi="Arial" w:cs="宋体"/>
      <w:kern w:val="2"/>
      <w:sz w:val="22"/>
      <w:u w:val="single"/>
      <w:lang w:val="en-GB"/>
    </w:rPr>
  </w:style>
  <w:style w:type="character" w:customStyle="1" w:styleId="aff">
    <w:name w:val="批注主题 字符"/>
    <w:link w:val="aff0"/>
    <w:semiHidden/>
    <w:rsid w:val="007D0AAB"/>
    <w:rPr>
      <w:b/>
      <w:bCs/>
      <w:kern w:val="2"/>
      <w:sz w:val="21"/>
    </w:rPr>
  </w:style>
  <w:style w:type="character" w:customStyle="1" w:styleId="aff1">
    <w:name w:val="正文文本 字符"/>
    <w:rsid w:val="007D0AAB"/>
    <w:rPr>
      <w:rFonts w:ascii="Arial" w:hAnsi="Arial"/>
      <w:sz w:val="22"/>
      <w:lang w:val="en-GB" w:eastAsia="de-DE"/>
    </w:rPr>
  </w:style>
  <w:style w:type="character" w:customStyle="1" w:styleId="1Char10">
    <w:name w:val="成套正文1 Char1"/>
    <w:rsid w:val="007D0AAB"/>
    <w:rPr>
      <w:rFonts w:ascii="Arial" w:eastAsia="宋体" w:hAnsi="Arial"/>
      <w:kern w:val="2"/>
      <w:sz w:val="24"/>
      <w:szCs w:val="28"/>
      <w:lang w:val="en-US" w:eastAsia="zh-CN" w:bidi="ar-SA"/>
    </w:rPr>
  </w:style>
  <w:style w:type="character" w:customStyle="1" w:styleId="1CharChar">
    <w:name w:val="成套正文1 Char Char"/>
    <w:rsid w:val="007D0AAB"/>
    <w:rPr>
      <w:rFonts w:ascii="Arial" w:eastAsia="宋体" w:hAnsi="Arial"/>
      <w:kern w:val="2"/>
      <w:sz w:val="24"/>
      <w:szCs w:val="28"/>
      <w:lang w:val="en-US" w:eastAsia="zh-CN" w:bidi="ar-SA"/>
    </w:rPr>
  </w:style>
  <w:style w:type="character" w:customStyle="1" w:styleId="aff2">
    <w:name w:val="批注文字 字符"/>
    <w:semiHidden/>
    <w:rsid w:val="007D0AAB"/>
    <w:rPr>
      <w:rFonts w:ascii="Arial" w:hAnsi="Arial"/>
      <w:lang w:val="en-GB" w:eastAsia="de-DE"/>
    </w:rPr>
  </w:style>
  <w:style w:type="character" w:customStyle="1" w:styleId="2Char">
    <w:name w:val="成套标题2 Char"/>
    <w:rsid w:val="007D0AAB"/>
    <w:rPr>
      <w:rFonts w:ascii="Arial" w:eastAsia="黑体" w:hAnsi="Arial"/>
      <w:b/>
      <w:kern w:val="28"/>
      <w:sz w:val="28"/>
      <w:lang w:val="en-US" w:eastAsia="zh-CN" w:bidi="ar-SA"/>
    </w:rPr>
  </w:style>
  <w:style w:type="character" w:customStyle="1" w:styleId="aff3">
    <w:name w:val="文档结构图 字符"/>
    <w:link w:val="aff4"/>
    <w:semiHidden/>
    <w:rsid w:val="007D0AAB"/>
    <w:rPr>
      <w:rFonts w:ascii="Tahoma" w:hAnsi="Tahoma"/>
      <w:sz w:val="22"/>
      <w:shd w:val="clear" w:color="auto" w:fill="000080"/>
      <w:lang w:val="en-GB" w:eastAsia="de-DE"/>
    </w:rPr>
  </w:style>
  <w:style w:type="character" w:customStyle="1" w:styleId="01291931Char">
    <w:name w:val="样式 段落0 + 左侧:  1.29 字符 首行缩进:  1.93 字符1 Char"/>
    <w:link w:val="01291931"/>
    <w:rsid w:val="007D0AAB"/>
    <w:rPr>
      <w:rFonts w:ascii="Arial" w:hAnsi="Arial" w:cs="宋体"/>
      <w:kern w:val="2"/>
      <w:sz w:val="22"/>
    </w:rPr>
  </w:style>
  <w:style w:type="character" w:customStyle="1" w:styleId="Aufzhlung-KontrollkstchenChar0">
    <w:name w:val="Aufzählung-Kontrollkästchen Char"/>
    <w:link w:val="Aufzhlung-Kontrollkstchen0"/>
    <w:rsid w:val="007D0AAB"/>
    <w:rPr>
      <w:rFonts w:ascii="Arial" w:hAnsi="Arial" w:cs="Arial"/>
      <w:sz w:val="22"/>
      <w:lang w:val="en-GB"/>
    </w:rPr>
  </w:style>
  <w:style w:type="character" w:customStyle="1" w:styleId="34">
    <w:name w:val="正文文本 3 字符"/>
    <w:link w:val="35"/>
    <w:rsid w:val="007D0AAB"/>
    <w:rPr>
      <w:rFonts w:ascii="Arial" w:hAnsi="Arial"/>
      <w:sz w:val="22"/>
      <w:lang w:val="en-GB" w:eastAsia="de-DE"/>
    </w:rPr>
  </w:style>
  <w:style w:type="character" w:customStyle="1" w:styleId="0Char">
    <w:name w:val="表格题注0 Char"/>
    <w:link w:val="0"/>
    <w:rsid w:val="007D0AAB"/>
    <w:rPr>
      <w:rFonts w:ascii="Arial" w:hAnsi="Arial"/>
      <w:kern w:val="2"/>
      <w:sz w:val="22"/>
      <w:szCs w:val="22"/>
    </w:rPr>
  </w:style>
  <w:style w:type="character" w:customStyle="1" w:styleId="00Char">
    <w:name w:val="段落00 Char"/>
    <w:basedOn w:val="Aufzhlung-KontrollkstchenChar0"/>
    <w:link w:val="00"/>
    <w:rsid w:val="007D0AAB"/>
    <w:rPr>
      <w:rFonts w:ascii="Arial" w:hAnsi="Arial" w:cs="Arial"/>
      <w:sz w:val="22"/>
      <w:lang w:val="en-GB"/>
    </w:rPr>
  </w:style>
  <w:style w:type="paragraph" w:styleId="aff5">
    <w:name w:val="annotation text"/>
    <w:basedOn w:val="a4"/>
    <w:link w:val="16"/>
    <w:semiHidden/>
    <w:unhideWhenUsed/>
    <w:rsid w:val="007D0AAB"/>
    <w:pPr>
      <w:jc w:val="left"/>
    </w:pPr>
  </w:style>
  <w:style w:type="character" w:customStyle="1" w:styleId="16">
    <w:name w:val="批注文字 字符1"/>
    <w:basedOn w:val="a6"/>
    <w:link w:val="aff5"/>
    <w:uiPriority w:val="99"/>
    <w:semiHidden/>
    <w:rsid w:val="007D0AAB"/>
    <w:rPr>
      <w:rFonts w:ascii="Arial" w:hAnsi="Arial" w:cs="Times New Roman"/>
      <w:kern w:val="2"/>
      <w:sz w:val="22"/>
    </w:rPr>
  </w:style>
  <w:style w:type="paragraph" w:styleId="aff0">
    <w:name w:val="annotation subject"/>
    <w:basedOn w:val="aff5"/>
    <w:next w:val="aff5"/>
    <w:link w:val="aff"/>
    <w:semiHidden/>
    <w:rsid w:val="007D0AAB"/>
    <w:rPr>
      <w:rFonts w:ascii="Times New Roman" w:hAnsi="Times New Roman" w:cstheme="minorBidi"/>
      <w:b/>
      <w:bCs/>
      <w:sz w:val="21"/>
    </w:rPr>
  </w:style>
  <w:style w:type="character" w:customStyle="1" w:styleId="17">
    <w:name w:val="批注主题 字符1"/>
    <w:basedOn w:val="16"/>
    <w:uiPriority w:val="99"/>
    <w:semiHidden/>
    <w:rsid w:val="007D0AAB"/>
    <w:rPr>
      <w:rFonts w:ascii="Arial" w:hAnsi="Arial" w:cs="Times New Roman"/>
      <w:b/>
      <w:bCs/>
      <w:kern w:val="2"/>
      <w:sz w:val="22"/>
    </w:rPr>
  </w:style>
  <w:style w:type="paragraph" w:styleId="aff6">
    <w:name w:val="Body Text"/>
    <w:basedOn w:val="a4"/>
    <w:link w:val="18"/>
    <w:unhideWhenUsed/>
    <w:rsid w:val="007D0AAB"/>
    <w:pPr>
      <w:spacing w:after="120"/>
    </w:pPr>
  </w:style>
  <w:style w:type="character" w:customStyle="1" w:styleId="18">
    <w:name w:val="正文文本 字符1"/>
    <w:basedOn w:val="a6"/>
    <w:link w:val="aff6"/>
    <w:uiPriority w:val="99"/>
    <w:semiHidden/>
    <w:rsid w:val="007D0AAB"/>
    <w:rPr>
      <w:rFonts w:ascii="Arial" w:hAnsi="Arial" w:cs="Times New Roman"/>
      <w:kern w:val="2"/>
      <w:sz w:val="22"/>
    </w:rPr>
  </w:style>
  <w:style w:type="paragraph" w:styleId="af6">
    <w:name w:val="Body Text First Indent"/>
    <w:basedOn w:val="aff6"/>
    <w:link w:val="af5"/>
    <w:rsid w:val="007D0AAB"/>
    <w:pPr>
      <w:widowControl/>
      <w:spacing w:before="60"/>
      <w:ind w:firstLine="510"/>
      <w:jc w:val="left"/>
    </w:pPr>
    <w:rPr>
      <w:rFonts w:ascii="Times New Roman" w:hAnsi="Times New Roman" w:cstheme="minorBidi"/>
      <w:kern w:val="0"/>
      <w:sz w:val="24"/>
      <w:lang w:eastAsia="en-US"/>
    </w:rPr>
  </w:style>
  <w:style w:type="character" w:customStyle="1" w:styleId="19">
    <w:name w:val="正文文本首行缩进 字符1"/>
    <w:basedOn w:val="18"/>
    <w:uiPriority w:val="99"/>
    <w:semiHidden/>
    <w:rsid w:val="007D0AAB"/>
    <w:rPr>
      <w:rFonts w:ascii="Arial" w:hAnsi="Arial" w:cs="Times New Roman"/>
      <w:kern w:val="2"/>
      <w:sz w:val="22"/>
    </w:rPr>
  </w:style>
  <w:style w:type="paragraph" w:customStyle="1" w:styleId="110">
    <w:name w:val="段落11"/>
    <w:basedOn w:val="Aufzhlung-Kontrollkstchen0"/>
    <w:rsid w:val="007D0AAB"/>
    <w:pPr>
      <w:tabs>
        <w:tab w:val="clear" w:pos="0"/>
      </w:tabs>
      <w:ind w:leftChars="129" w:left="129" w:firstLineChars="193" w:firstLine="193"/>
    </w:pPr>
  </w:style>
  <w:style w:type="paragraph" w:customStyle="1" w:styleId="HVDCTEXTNORMAL">
    <w:name w:val="HVDC_TEXT_NORMAL"/>
    <w:basedOn w:val="a4"/>
    <w:rsid w:val="007D0AAB"/>
    <w:pPr>
      <w:widowControl/>
      <w:tabs>
        <w:tab w:val="left" w:pos="4253"/>
      </w:tabs>
      <w:spacing w:after="240"/>
      <w:jc w:val="left"/>
    </w:pPr>
    <w:rPr>
      <w:rFonts w:eastAsia="Times New Roman"/>
      <w:kern w:val="0"/>
      <w:szCs w:val="20"/>
      <w:lang w:val="en-GB" w:eastAsia="de-DE"/>
    </w:rPr>
  </w:style>
  <w:style w:type="paragraph" w:customStyle="1" w:styleId="a1">
    <w:name w:val="成套一级编号"/>
    <w:basedOn w:val="14"/>
    <w:rsid w:val="007D0AAB"/>
    <w:pPr>
      <w:numPr>
        <w:numId w:val="2"/>
      </w:numPr>
      <w:tabs>
        <w:tab w:val="left" w:pos="833"/>
      </w:tabs>
      <w:spacing w:beforeLines="90" w:before="216" w:afterLines="60" w:after="144"/>
    </w:pPr>
  </w:style>
  <w:style w:type="paragraph" w:customStyle="1" w:styleId="1Char3">
    <w:name w:val="成套正文1 Char"/>
    <w:basedOn w:val="a4"/>
    <w:rsid w:val="007D0AAB"/>
    <w:pPr>
      <w:spacing w:beforeLines="100" w:before="240" w:afterLines="50" w:after="120"/>
      <w:jc w:val="center"/>
    </w:pPr>
    <w:rPr>
      <w:sz w:val="24"/>
      <w:szCs w:val="28"/>
    </w:rPr>
  </w:style>
  <w:style w:type="paragraph" w:customStyle="1" w:styleId="a5">
    <w:name w:val="段落"/>
    <w:basedOn w:val="a4"/>
    <w:rsid w:val="007D0AAB"/>
    <w:pPr>
      <w:tabs>
        <w:tab w:val="left" w:pos="851"/>
      </w:tabs>
      <w:spacing w:after="240" w:line="360" w:lineRule="atLeast"/>
      <w:ind w:leftChars="129" w:left="129" w:firstLineChars="193" w:firstLine="193"/>
    </w:pPr>
  </w:style>
  <w:style w:type="paragraph" w:styleId="TOC7">
    <w:name w:val="toc 7"/>
    <w:basedOn w:val="a4"/>
    <w:next w:val="a4"/>
    <w:semiHidden/>
    <w:rsid w:val="007D0AAB"/>
    <w:pPr>
      <w:ind w:left="1320"/>
      <w:jc w:val="left"/>
    </w:pPr>
    <w:rPr>
      <w:rFonts w:ascii="Times New Roman" w:hAnsi="Times New Roman"/>
      <w:sz w:val="18"/>
      <w:szCs w:val="18"/>
    </w:rPr>
  </w:style>
  <w:style w:type="paragraph" w:styleId="a0">
    <w:name w:val="List Bullet"/>
    <w:basedOn w:val="a4"/>
    <w:rsid w:val="007D0AAB"/>
    <w:pPr>
      <w:widowControl/>
      <w:numPr>
        <w:numId w:val="3"/>
      </w:numPr>
      <w:tabs>
        <w:tab w:val="left" w:pos="360"/>
      </w:tabs>
    </w:pPr>
    <w:rPr>
      <w:kern w:val="0"/>
      <w:szCs w:val="20"/>
      <w:lang w:val="en-GB" w:eastAsia="de-DE"/>
    </w:rPr>
  </w:style>
  <w:style w:type="paragraph" w:styleId="TOC3">
    <w:name w:val="toc 3"/>
    <w:basedOn w:val="a4"/>
    <w:next w:val="a4"/>
    <w:uiPriority w:val="39"/>
    <w:rsid w:val="007D0AAB"/>
    <w:pPr>
      <w:ind w:left="1843" w:right="567" w:hanging="709"/>
    </w:pPr>
    <w:rPr>
      <w:iCs/>
      <w:szCs w:val="20"/>
    </w:rPr>
  </w:style>
  <w:style w:type="paragraph" w:styleId="25">
    <w:name w:val="Body Text 2"/>
    <w:basedOn w:val="a4"/>
    <w:link w:val="24"/>
    <w:rsid w:val="007D0AAB"/>
    <w:pPr>
      <w:adjustRightInd w:val="0"/>
      <w:spacing w:before="180" w:after="120"/>
      <w:jc w:val="center"/>
      <w:textAlignment w:val="baseline"/>
    </w:pPr>
    <w:rPr>
      <w:rFonts w:ascii="Times New Roman" w:hAnsi="Times New Roman" w:cstheme="minorBidi"/>
      <w:spacing w:val="8"/>
      <w:kern w:val="0"/>
      <w:sz w:val="24"/>
    </w:rPr>
  </w:style>
  <w:style w:type="character" w:customStyle="1" w:styleId="210">
    <w:name w:val="正文文本 2 字符1"/>
    <w:basedOn w:val="a6"/>
    <w:uiPriority w:val="99"/>
    <w:semiHidden/>
    <w:rsid w:val="007D0AAB"/>
    <w:rPr>
      <w:rFonts w:ascii="Arial" w:hAnsi="Arial" w:cs="Times New Roman"/>
      <w:kern w:val="2"/>
      <w:sz w:val="22"/>
    </w:rPr>
  </w:style>
  <w:style w:type="paragraph" w:styleId="3">
    <w:name w:val="List Number 3"/>
    <w:basedOn w:val="a4"/>
    <w:rsid w:val="007D0AAB"/>
    <w:pPr>
      <w:numPr>
        <w:numId w:val="4"/>
      </w:numPr>
      <w:tabs>
        <w:tab w:val="left" w:pos="1200"/>
      </w:tabs>
    </w:pPr>
    <w:rPr>
      <w:rFonts w:ascii="Times New Roman" w:hAnsi="Times New Roman"/>
      <w:sz w:val="21"/>
      <w:szCs w:val="20"/>
    </w:rPr>
  </w:style>
  <w:style w:type="paragraph" w:styleId="TOC6">
    <w:name w:val="toc 6"/>
    <w:basedOn w:val="a4"/>
    <w:next w:val="a5"/>
    <w:semiHidden/>
    <w:rsid w:val="007D0AAB"/>
    <w:pPr>
      <w:ind w:left="1100"/>
      <w:jc w:val="left"/>
    </w:pPr>
    <w:rPr>
      <w:rFonts w:ascii="Times New Roman" w:hAnsi="Times New Roman"/>
      <w:sz w:val="18"/>
      <w:szCs w:val="18"/>
    </w:rPr>
  </w:style>
  <w:style w:type="paragraph" w:styleId="TOC1">
    <w:name w:val="toc 1"/>
    <w:basedOn w:val="a4"/>
    <w:next w:val="a4"/>
    <w:uiPriority w:val="39"/>
    <w:rsid w:val="007D0AAB"/>
    <w:pPr>
      <w:spacing w:before="120" w:line="360" w:lineRule="exact"/>
      <w:ind w:left="1134" w:right="567" w:hanging="567"/>
    </w:pPr>
    <w:rPr>
      <w:b/>
      <w:bCs/>
      <w:caps/>
      <w:sz w:val="24"/>
      <w:szCs w:val="20"/>
    </w:rPr>
  </w:style>
  <w:style w:type="paragraph" w:styleId="TOC8">
    <w:name w:val="toc 8"/>
    <w:basedOn w:val="a4"/>
    <w:next w:val="a4"/>
    <w:semiHidden/>
    <w:rsid w:val="007D0AAB"/>
    <w:pPr>
      <w:ind w:left="1540"/>
      <w:jc w:val="left"/>
    </w:pPr>
    <w:rPr>
      <w:rFonts w:ascii="Times New Roman" w:hAnsi="Times New Roman"/>
      <w:sz w:val="18"/>
      <w:szCs w:val="18"/>
    </w:rPr>
  </w:style>
  <w:style w:type="paragraph" w:styleId="20">
    <w:name w:val="List Bullet 2"/>
    <w:basedOn w:val="a4"/>
    <w:rsid w:val="007D0AAB"/>
    <w:pPr>
      <w:numPr>
        <w:numId w:val="5"/>
      </w:numPr>
      <w:tabs>
        <w:tab w:val="left" w:pos="780"/>
      </w:tabs>
    </w:pPr>
    <w:rPr>
      <w:rFonts w:ascii="Times New Roman" w:hAnsi="Times New Roman"/>
      <w:sz w:val="21"/>
      <w:szCs w:val="20"/>
    </w:rPr>
  </w:style>
  <w:style w:type="paragraph" w:styleId="aff7">
    <w:name w:val="List Number"/>
    <w:basedOn w:val="a4"/>
    <w:rsid w:val="007D0AAB"/>
    <w:pPr>
      <w:tabs>
        <w:tab w:val="left" w:pos="360"/>
      </w:tabs>
      <w:ind w:left="360" w:hanging="360"/>
    </w:pPr>
    <w:rPr>
      <w:rFonts w:ascii="Times New Roman" w:hAnsi="Times New Roman"/>
      <w:sz w:val="21"/>
      <w:szCs w:val="20"/>
    </w:rPr>
  </w:style>
  <w:style w:type="paragraph" w:styleId="a2">
    <w:name w:val="caption"/>
    <w:basedOn w:val="a4"/>
    <w:next w:val="a5"/>
    <w:qFormat/>
    <w:rsid w:val="007D0AAB"/>
    <w:pPr>
      <w:keepNext/>
      <w:keepLines/>
      <w:widowControl/>
      <w:numPr>
        <w:numId w:val="6"/>
      </w:numPr>
      <w:tabs>
        <w:tab w:val="clear" w:pos="1128"/>
        <w:tab w:val="left" w:pos="1559"/>
      </w:tabs>
      <w:wordWrap w:val="0"/>
      <w:spacing w:before="120" w:after="240" w:line="360" w:lineRule="atLeast"/>
      <w:ind w:left="1559" w:hanging="1559"/>
      <w:jc w:val="center"/>
    </w:pPr>
    <w:rPr>
      <w:rFonts w:cs="Arial"/>
      <w:kern w:val="0"/>
      <w:szCs w:val="20"/>
      <w:lang w:val="en-GB"/>
    </w:rPr>
  </w:style>
  <w:style w:type="paragraph" w:styleId="afe">
    <w:name w:val="Balloon Text"/>
    <w:basedOn w:val="a4"/>
    <w:link w:val="afd"/>
    <w:semiHidden/>
    <w:rsid w:val="007D0AAB"/>
    <w:pPr>
      <w:widowControl/>
    </w:pPr>
    <w:rPr>
      <w:rFonts w:cstheme="minorBidi"/>
      <w:kern w:val="0"/>
      <w:sz w:val="18"/>
      <w:szCs w:val="18"/>
      <w:lang w:val="en-GB" w:eastAsia="de-DE"/>
    </w:rPr>
  </w:style>
  <w:style w:type="character" w:customStyle="1" w:styleId="1a">
    <w:name w:val="批注框文本 字符1"/>
    <w:basedOn w:val="a6"/>
    <w:uiPriority w:val="99"/>
    <w:semiHidden/>
    <w:rsid w:val="007D0AAB"/>
    <w:rPr>
      <w:rFonts w:ascii="Arial" w:hAnsi="Arial" w:cs="Times New Roman"/>
      <w:kern w:val="2"/>
      <w:sz w:val="18"/>
      <w:szCs w:val="18"/>
    </w:rPr>
  </w:style>
  <w:style w:type="paragraph" w:styleId="TOC2">
    <w:name w:val="toc 2"/>
    <w:basedOn w:val="a4"/>
    <w:next w:val="a4"/>
    <w:uiPriority w:val="39"/>
    <w:rsid w:val="007D0AAB"/>
    <w:pPr>
      <w:spacing w:line="360" w:lineRule="atLeast"/>
      <w:ind w:left="1418" w:right="567" w:hanging="567"/>
    </w:pPr>
    <w:rPr>
      <w:b/>
      <w:smallCaps/>
      <w:szCs w:val="20"/>
    </w:rPr>
  </w:style>
  <w:style w:type="paragraph" w:styleId="TOC4">
    <w:name w:val="toc 4"/>
    <w:basedOn w:val="a4"/>
    <w:next w:val="a5"/>
    <w:uiPriority w:val="39"/>
    <w:rsid w:val="007D0AAB"/>
    <w:pPr>
      <w:ind w:left="660"/>
      <w:jc w:val="left"/>
    </w:pPr>
    <w:rPr>
      <w:rFonts w:ascii="Times New Roman" w:hAnsi="Times New Roman"/>
      <w:sz w:val="18"/>
      <w:szCs w:val="18"/>
    </w:rPr>
  </w:style>
  <w:style w:type="paragraph" w:styleId="aff4">
    <w:name w:val="Document Map"/>
    <w:basedOn w:val="a4"/>
    <w:link w:val="aff3"/>
    <w:semiHidden/>
    <w:rsid w:val="007D0AAB"/>
    <w:pPr>
      <w:widowControl/>
      <w:shd w:val="clear" w:color="auto" w:fill="000080"/>
    </w:pPr>
    <w:rPr>
      <w:rFonts w:ascii="Tahoma" w:hAnsi="Tahoma" w:cstheme="minorBidi"/>
      <w:kern w:val="0"/>
      <w:lang w:val="en-GB" w:eastAsia="de-DE"/>
    </w:rPr>
  </w:style>
  <w:style w:type="character" w:customStyle="1" w:styleId="1b">
    <w:name w:val="文档结构图 字符1"/>
    <w:basedOn w:val="a6"/>
    <w:uiPriority w:val="99"/>
    <w:semiHidden/>
    <w:rsid w:val="007D0AAB"/>
    <w:rPr>
      <w:rFonts w:ascii="Microsoft YaHei UI" w:eastAsia="Microsoft YaHei UI" w:hAnsi="Arial" w:cs="Times New Roman"/>
      <w:kern w:val="2"/>
      <w:sz w:val="18"/>
      <w:szCs w:val="18"/>
    </w:rPr>
  </w:style>
  <w:style w:type="paragraph" w:styleId="afc">
    <w:name w:val="header"/>
    <w:basedOn w:val="a4"/>
    <w:link w:val="afb"/>
    <w:rsid w:val="007D0AAB"/>
    <w:pPr>
      <w:tabs>
        <w:tab w:val="center" w:pos="4320"/>
        <w:tab w:val="right" w:pos="8640"/>
      </w:tabs>
    </w:pPr>
    <w:rPr>
      <w:rFonts w:cstheme="minorBidi"/>
    </w:rPr>
  </w:style>
  <w:style w:type="character" w:customStyle="1" w:styleId="1c">
    <w:name w:val="页眉 字符1"/>
    <w:basedOn w:val="a6"/>
    <w:uiPriority w:val="99"/>
    <w:semiHidden/>
    <w:rsid w:val="007D0AAB"/>
    <w:rPr>
      <w:rFonts w:ascii="Arial" w:hAnsi="Arial" w:cs="Times New Roman"/>
      <w:kern w:val="2"/>
      <w:sz w:val="18"/>
      <w:szCs w:val="18"/>
    </w:rPr>
  </w:style>
  <w:style w:type="paragraph" w:styleId="50">
    <w:name w:val="List Bullet 5"/>
    <w:basedOn w:val="a4"/>
    <w:rsid w:val="007D0AAB"/>
    <w:pPr>
      <w:numPr>
        <w:numId w:val="7"/>
      </w:numPr>
      <w:tabs>
        <w:tab w:val="left" w:pos="2040"/>
      </w:tabs>
    </w:pPr>
    <w:rPr>
      <w:rFonts w:ascii="Times New Roman" w:hAnsi="Times New Roman"/>
      <w:sz w:val="21"/>
      <w:szCs w:val="20"/>
    </w:rPr>
  </w:style>
  <w:style w:type="paragraph" w:styleId="2">
    <w:name w:val="List Number 2"/>
    <w:basedOn w:val="a4"/>
    <w:rsid w:val="007D0AAB"/>
    <w:pPr>
      <w:numPr>
        <w:numId w:val="8"/>
      </w:numPr>
      <w:tabs>
        <w:tab w:val="left" w:pos="780"/>
      </w:tabs>
    </w:pPr>
    <w:rPr>
      <w:rFonts w:ascii="Times New Roman" w:hAnsi="Times New Roman"/>
      <w:sz w:val="21"/>
      <w:szCs w:val="20"/>
    </w:rPr>
  </w:style>
  <w:style w:type="paragraph" w:styleId="40">
    <w:name w:val="List Bullet 4"/>
    <w:basedOn w:val="a4"/>
    <w:rsid w:val="007D0AAB"/>
    <w:pPr>
      <w:numPr>
        <w:numId w:val="9"/>
      </w:numPr>
      <w:tabs>
        <w:tab w:val="left" w:pos="1620"/>
      </w:tabs>
    </w:pPr>
    <w:rPr>
      <w:rFonts w:ascii="Times New Roman" w:hAnsi="Times New Roman"/>
      <w:sz w:val="21"/>
      <w:szCs w:val="20"/>
    </w:rPr>
  </w:style>
  <w:style w:type="paragraph" w:styleId="1d">
    <w:name w:val="index 1"/>
    <w:basedOn w:val="a4"/>
    <w:next w:val="a4"/>
    <w:semiHidden/>
    <w:rsid w:val="007D0AAB"/>
    <w:pPr>
      <w:widowControl/>
      <w:ind w:left="200" w:hanging="200"/>
    </w:pPr>
    <w:rPr>
      <w:kern w:val="0"/>
      <w:szCs w:val="20"/>
      <w:lang w:val="en-GB" w:eastAsia="de-DE"/>
    </w:rPr>
  </w:style>
  <w:style w:type="paragraph" w:styleId="TOC5">
    <w:name w:val="toc 5"/>
    <w:basedOn w:val="a4"/>
    <w:next w:val="a5"/>
    <w:semiHidden/>
    <w:rsid w:val="007D0AAB"/>
    <w:pPr>
      <w:ind w:left="880"/>
      <w:jc w:val="left"/>
    </w:pPr>
    <w:rPr>
      <w:rFonts w:ascii="Times New Roman" w:hAnsi="Times New Roman"/>
      <w:sz w:val="18"/>
      <w:szCs w:val="18"/>
    </w:rPr>
  </w:style>
  <w:style w:type="paragraph" w:styleId="TOC9">
    <w:name w:val="toc 9"/>
    <w:basedOn w:val="a4"/>
    <w:next w:val="a4"/>
    <w:semiHidden/>
    <w:rsid w:val="007D0AAB"/>
    <w:pPr>
      <w:ind w:left="1760"/>
      <w:jc w:val="left"/>
    </w:pPr>
    <w:rPr>
      <w:rFonts w:ascii="Times New Roman" w:hAnsi="Times New Roman"/>
      <w:sz w:val="18"/>
      <w:szCs w:val="18"/>
    </w:rPr>
  </w:style>
  <w:style w:type="paragraph" w:styleId="af8">
    <w:name w:val="Body Text Indent"/>
    <w:basedOn w:val="a4"/>
    <w:link w:val="af7"/>
    <w:rsid w:val="007D0AAB"/>
    <w:pPr>
      <w:keepNext/>
      <w:widowControl/>
      <w:ind w:left="1"/>
    </w:pPr>
    <w:rPr>
      <w:rFonts w:eastAsia="Times New Roman" w:cstheme="minorBidi"/>
      <w:color w:val="000000"/>
      <w:kern w:val="0"/>
      <w:sz w:val="18"/>
      <w:lang w:val="en-GB" w:eastAsia="de-DE"/>
    </w:rPr>
  </w:style>
  <w:style w:type="character" w:customStyle="1" w:styleId="1e">
    <w:name w:val="正文文本缩进 字符1"/>
    <w:basedOn w:val="a6"/>
    <w:uiPriority w:val="99"/>
    <w:semiHidden/>
    <w:rsid w:val="007D0AAB"/>
    <w:rPr>
      <w:rFonts w:ascii="Arial" w:hAnsi="Arial" w:cs="Times New Roman"/>
      <w:kern w:val="2"/>
      <w:sz w:val="22"/>
    </w:rPr>
  </w:style>
  <w:style w:type="paragraph" w:styleId="af0">
    <w:name w:val="footnote text"/>
    <w:basedOn w:val="a4"/>
    <w:link w:val="af"/>
    <w:semiHidden/>
    <w:rsid w:val="007D0AAB"/>
    <w:pPr>
      <w:widowControl/>
      <w:jc w:val="left"/>
    </w:pPr>
    <w:rPr>
      <w:rFonts w:ascii="Times New Roman" w:eastAsia="Times New Roman" w:hAnsi="Times New Roman" w:cstheme="minorBidi"/>
      <w:kern w:val="0"/>
      <w:sz w:val="24"/>
      <w:lang w:val="sv-SE" w:eastAsia="en-US"/>
    </w:rPr>
  </w:style>
  <w:style w:type="character" w:customStyle="1" w:styleId="1f">
    <w:name w:val="脚注文本 字符1"/>
    <w:basedOn w:val="a6"/>
    <w:uiPriority w:val="99"/>
    <w:semiHidden/>
    <w:rsid w:val="007D0AAB"/>
    <w:rPr>
      <w:rFonts w:ascii="Arial" w:hAnsi="Arial" w:cs="Times New Roman"/>
      <w:kern w:val="2"/>
      <w:sz w:val="18"/>
      <w:szCs w:val="18"/>
    </w:rPr>
  </w:style>
  <w:style w:type="paragraph" w:styleId="afa">
    <w:name w:val="footer"/>
    <w:basedOn w:val="a4"/>
    <w:link w:val="af9"/>
    <w:rsid w:val="007D0AAB"/>
    <w:pPr>
      <w:tabs>
        <w:tab w:val="center" w:pos="4320"/>
        <w:tab w:val="right" w:pos="8640"/>
      </w:tabs>
    </w:pPr>
    <w:rPr>
      <w:rFonts w:cstheme="minorBidi"/>
    </w:rPr>
  </w:style>
  <w:style w:type="character" w:customStyle="1" w:styleId="1f0">
    <w:name w:val="页脚 字符1"/>
    <w:basedOn w:val="a6"/>
    <w:uiPriority w:val="99"/>
    <w:semiHidden/>
    <w:rsid w:val="007D0AAB"/>
    <w:rPr>
      <w:rFonts w:ascii="Arial" w:hAnsi="Arial" w:cs="Times New Roman"/>
      <w:kern w:val="2"/>
      <w:sz w:val="18"/>
      <w:szCs w:val="18"/>
    </w:rPr>
  </w:style>
  <w:style w:type="paragraph" w:styleId="4">
    <w:name w:val="List Number 4"/>
    <w:basedOn w:val="a4"/>
    <w:rsid w:val="007D0AAB"/>
    <w:pPr>
      <w:numPr>
        <w:numId w:val="10"/>
      </w:numPr>
      <w:tabs>
        <w:tab w:val="left" w:pos="1620"/>
      </w:tabs>
    </w:pPr>
    <w:rPr>
      <w:rFonts w:ascii="Times New Roman" w:hAnsi="Times New Roman"/>
      <w:sz w:val="21"/>
      <w:szCs w:val="20"/>
    </w:rPr>
  </w:style>
  <w:style w:type="paragraph" w:styleId="aff8">
    <w:name w:val="Block Text"/>
    <w:basedOn w:val="a4"/>
    <w:rsid w:val="007D0AAB"/>
    <w:pPr>
      <w:widowControl/>
      <w:spacing w:after="120"/>
      <w:ind w:left="1440" w:right="1440"/>
      <w:jc w:val="left"/>
    </w:pPr>
    <w:rPr>
      <w:rFonts w:ascii="Times New Roman" w:hAnsi="Times New Roman"/>
      <w:kern w:val="0"/>
      <w:szCs w:val="20"/>
      <w:lang w:eastAsia="en-US"/>
    </w:rPr>
  </w:style>
  <w:style w:type="paragraph" w:styleId="35">
    <w:name w:val="Body Text 3"/>
    <w:basedOn w:val="a4"/>
    <w:link w:val="34"/>
    <w:rsid w:val="007D0AAB"/>
    <w:pPr>
      <w:widowControl/>
      <w:ind w:right="1559"/>
    </w:pPr>
    <w:rPr>
      <w:rFonts w:cstheme="minorBidi"/>
      <w:kern w:val="0"/>
      <w:lang w:val="en-GB" w:eastAsia="de-DE"/>
    </w:rPr>
  </w:style>
  <w:style w:type="character" w:customStyle="1" w:styleId="310">
    <w:name w:val="正文文本 3 字符1"/>
    <w:basedOn w:val="a6"/>
    <w:uiPriority w:val="99"/>
    <w:semiHidden/>
    <w:rsid w:val="007D0AAB"/>
    <w:rPr>
      <w:rFonts w:ascii="Arial" w:hAnsi="Arial" w:cs="Times New Roman"/>
      <w:kern w:val="2"/>
      <w:sz w:val="16"/>
      <w:szCs w:val="16"/>
    </w:rPr>
  </w:style>
  <w:style w:type="paragraph" w:styleId="aff9">
    <w:name w:val="toa heading"/>
    <w:basedOn w:val="a4"/>
    <w:next w:val="a4"/>
    <w:semiHidden/>
    <w:rsid w:val="007D0AAB"/>
    <w:pPr>
      <w:adjustRightInd w:val="0"/>
      <w:spacing w:before="120" w:line="312" w:lineRule="atLeast"/>
      <w:textAlignment w:val="baseline"/>
    </w:pPr>
    <w:rPr>
      <w:color w:val="000000"/>
      <w:kern w:val="0"/>
      <w:sz w:val="24"/>
      <w:szCs w:val="20"/>
    </w:rPr>
  </w:style>
  <w:style w:type="paragraph" w:styleId="af2">
    <w:name w:val="table of figures"/>
    <w:basedOn w:val="a4"/>
    <w:next w:val="a4"/>
    <w:link w:val="af1"/>
    <w:rsid w:val="007D0AAB"/>
    <w:pPr>
      <w:widowControl/>
      <w:tabs>
        <w:tab w:val="left" w:pos="1985"/>
        <w:tab w:val="right" w:leader="dot" w:pos="9639"/>
      </w:tabs>
      <w:ind w:left="1985" w:right="567" w:hanging="1418"/>
      <w:jc w:val="left"/>
    </w:pPr>
    <w:rPr>
      <w:rFonts w:cstheme="minorBidi"/>
      <w:kern w:val="0"/>
      <w:lang w:val="en-GB" w:eastAsia="de-DE"/>
    </w:rPr>
  </w:style>
  <w:style w:type="paragraph" w:styleId="30">
    <w:name w:val="List Bullet 3"/>
    <w:basedOn w:val="a4"/>
    <w:rsid w:val="007D0AAB"/>
    <w:pPr>
      <w:numPr>
        <w:numId w:val="11"/>
      </w:numPr>
      <w:tabs>
        <w:tab w:val="left" w:pos="1200"/>
      </w:tabs>
    </w:pPr>
    <w:rPr>
      <w:rFonts w:ascii="Times New Roman" w:hAnsi="Times New Roman"/>
      <w:sz w:val="21"/>
      <w:szCs w:val="20"/>
    </w:rPr>
  </w:style>
  <w:style w:type="paragraph" w:styleId="5">
    <w:name w:val="List Number 5"/>
    <w:basedOn w:val="a4"/>
    <w:rsid w:val="007D0AAB"/>
    <w:pPr>
      <w:numPr>
        <w:numId w:val="12"/>
      </w:numPr>
      <w:tabs>
        <w:tab w:val="left" w:pos="2040"/>
      </w:tabs>
    </w:pPr>
    <w:rPr>
      <w:rFonts w:ascii="Times New Roman" w:hAnsi="Times New Roman"/>
      <w:sz w:val="21"/>
      <w:szCs w:val="20"/>
    </w:rPr>
  </w:style>
  <w:style w:type="paragraph" w:styleId="af4">
    <w:name w:val="Plain Text"/>
    <w:basedOn w:val="a4"/>
    <w:link w:val="af3"/>
    <w:rsid w:val="007D0AAB"/>
    <w:pPr>
      <w:adjustRightInd w:val="0"/>
      <w:spacing w:before="180" w:after="120"/>
      <w:textAlignment w:val="baseline"/>
    </w:pPr>
    <w:rPr>
      <w:rFonts w:ascii="宋体" w:hAnsi="Courier New" w:cs="Courier New"/>
      <w:spacing w:val="8"/>
      <w:kern w:val="0"/>
      <w:sz w:val="21"/>
      <w:szCs w:val="21"/>
    </w:rPr>
  </w:style>
  <w:style w:type="character" w:customStyle="1" w:styleId="1f1">
    <w:name w:val="纯文本 字符1"/>
    <w:basedOn w:val="a6"/>
    <w:uiPriority w:val="99"/>
    <w:semiHidden/>
    <w:rsid w:val="007D0AAB"/>
    <w:rPr>
      <w:rFonts w:asciiTheme="minorEastAsia" w:eastAsiaTheme="minorEastAsia" w:hAnsi="Courier New" w:cs="Courier New"/>
      <w:kern w:val="2"/>
      <w:sz w:val="22"/>
    </w:rPr>
  </w:style>
  <w:style w:type="paragraph" w:styleId="affa">
    <w:name w:val="Normal Indent"/>
    <w:basedOn w:val="a4"/>
    <w:rsid w:val="007D0AAB"/>
    <w:pPr>
      <w:widowControl/>
      <w:spacing w:after="120"/>
      <w:jc w:val="left"/>
    </w:pPr>
    <w:rPr>
      <w:kern w:val="0"/>
      <w:szCs w:val="20"/>
      <w:lang w:val="en-GB" w:eastAsia="de-DE"/>
    </w:rPr>
  </w:style>
  <w:style w:type="paragraph" w:customStyle="1" w:styleId="HVDCFussKopfZEILE">
    <w:name w:val="HVDC_Fuss/KopfZEILE"/>
    <w:basedOn w:val="HVDCTEXTNORMAL"/>
    <w:rsid w:val="007D0AAB"/>
    <w:pPr>
      <w:tabs>
        <w:tab w:val="clear" w:pos="4253"/>
        <w:tab w:val="right" w:pos="9923"/>
      </w:tabs>
      <w:spacing w:after="0"/>
    </w:pPr>
    <w:rPr>
      <w:rFonts w:eastAsia="宋体"/>
      <w:sz w:val="20"/>
    </w:rPr>
  </w:style>
  <w:style w:type="paragraph" w:customStyle="1" w:styleId="26">
    <w:name w:val="2"/>
    <w:basedOn w:val="a4"/>
    <w:next w:val="35"/>
    <w:rsid w:val="007D0AAB"/>
    <w:pPr>
      <w:spacing w:after="120"/>
    </w:pPr>
    <w:rPr>
      <w:rFonts w:ascii="Times New Roman" w:hAnsi="Times New Roman"/>
      <w:sz w:val="16"/>
      <w:szCs w:val="16"/>
    </w:rPr>
  </w:style>
  <w:style w:type="paragraph" w:customStyle="1" w:styleId="scfbrieftext">
    <w:name w:val="scfbrieftext"/>
    <w:basedOn w:val="a4"/>
    <w:rsid w:val="007D0AAB"/>
    <w:pPr>
      <w:widowControl/>
      <w:jc w:val="left"/>
    </w:pPr>
    <w:rPr>
      <w:kern w:val="0"/>
      <w:szCs w:val="20"/>
      <w:lang w:val="de-DE" w:eastAsia="de-DE"/>
    </w:rPr>
  </w:style>
  <w:style w:type="paragraph" w:customStyle="1" w:styleId="129193">
    <w:name w:val="样式 段落 + 左侧:  1.29 字符 首行缩进:  1.93 字符"/>
    <w:basedOn w:val="a5"/>
    <w:rsid w:val="007D0AAB"/>
    <w:rPr>
      <w:rFonts w:cs="宋体"/>
      <w:kern w:val="0"/>
      <w:szCs w:val="20"/>
    </w:rPr>
  </w:style>
  <w:style w:type="paragraph" w:customStyle="1" w:styleId="1f2">
    <w:name w:val="批注框文本1"/>
    <w:basedOn w:val="a4"/>
    <w:semiHidden/>
    <w:rsid w:val="007D0AAB"/>
    <w:pPr>
      <w:widowControl/>
      <w:ind w:right="-2"/>
      <w:jc w:val="left"/>
    </w:pPr>
    <w:rPr>
      <w:rFonts w:ascii="Times New Roman" w:hAnsi="Times New Roman"/>
      <w:kern w:val="0"/>
      <w:sz w:val="16"/>
      <w:szCs w:val="16"/>
      <w:lang w:eastAsia="en-US"/>
    </w:rPr>
  </w:style>
  <w:style w:type="paragraph" w:customStyle="1" w:styleId="CaptionT">
    <w:name w:val="Caption_T"/>
    <w:basedOn w:val="a2"/>
    <w:next w:val="HVDCTEXTNORMAL"/>
    <w:rsid w:val="007D0AAB"/>
    <w:pPr>
      <w:spacing w:line="240" w:lineRule="auto"/>
    </w:pPr>
    <w:rPr>
      <w:sz w:val="20"/>
      <w:lang w:val="de-DE"/>
    </w:rPr>
  </w:style>
  <w:style w:type="paragraph" w:customStyle="1" w:styleId="3TimesNewRoman">
    <w:name w:val="样式 成套标题3 + (西文) Times New Roman (中文) 宋体 四号 黑色"/>
    <w:basedOn w:val="32"/>
    <w:rsid w:val="007D0AAB"/>
    <w:pPr>
      <w:numPr>
        <w:ilvl w:val="0"/>
        <w:numId w:val="0"/>
      </w:numPr>
      <w:tabs>
        <w:tab w:val="left" w:pos="432"/>
        <w:tab w:val="left" w:pos="732"/>
      </w:tabs>
      <w:adjustRightInd w:val="0"/>
      <w:ind w:left="432" w:hanging="432"/>
      <w:textAlignment w:val="baseline"/>
    </w:pPr>
    <w:rPr>
      <w:rFonts w:ascii="Times New Roman" w:eastAsia="宋体" w:hAnsi="Times New Roman"/>
      <w:color w:val="000000"/>
      <w:spacing w:val="18"/>
      <w:kern w:val="0"/>
      <w:sz w:val="28"/>
    </w:rPr>
  </w:style>
  <w:style w:type="paragraph" w:customStyle="1" w:styleId="Default">
    <w:name w:val="Default"/>
    <w:rsid w:val="007D0AAB"/>
    <w:pPr>
      <w:widowControl w:val="0"/>
      <w:autoSpaceDE w:val="0"/>
      <w:autoSpaceDN w:val="0"/>
      <w:adjustRightInd w:val="0"/>
      <w:spacing w:line="240" w:lineRule="auto"/>
    </w:pPr>
    <w:rPr>
      <w:rFonts w:ascii="Arial" w:hAnsi="Arial" w:cs="Arial"/>
      <w:color w:val="000000"/>
    </w:rPr>
  </w:style>
  <w:style w:type="paragraph" w:customStyle="1" w:styleId="Prompt">
    <w:name w:val="Prompt"/>
    <w:basedOn w:val="a4"/>
    <w:rsid w:val="007D0AAB"/>
    <w:pPr>
      <w:widowControl/>
      <w:ind w:right="-2"/>
      <w:jc w:val="left"/>
    </w:pPr>
    <w:rPr>
      <w:kern w:val="0"/>
      <w:sz w:val="16"/>
      <w:szCs w:val="20"/>
    </w:rPr>
  </w:style>
  <w:style w:type="paragraph" w:customStyle="1" w:styleId="14">
    <w:name w:val="成套正文1"/>
    <w:basedOn w:val="a4"/>
    <w:link w:val="1Char2"/>
    <w:rsid w:val="007D0AAB"/>
    <w:pPr>
      <w:spacing w:beforeLines="50" w:before="50" w:afterLines="50" w:after="50" w:line="360" w:lineRule="auto"/>
      <w:ind w:firstLine="482"/>
    </w:pPr>
    <w:rPr>
      <w:rFonts w:cstheme="minorBidi"/>
      <w:sz w:val="24"/>
      <w:szCs w:val="28"/>
    </w:rPr>
  </w:style>
  <w:style w:type="paragraph" w:customStyle="1" w:styleId="Style113">
    <w:name w:val="_Style 113"/>
    <w:next w:val="a4"/>
    <w:rsid w:val="007D0AAB"/>
    <w:pPr>
      <w:widowControl w:val="0"/>
      <w:spacing w:line="240" w:lineRule="auto"/>
      <w:jc w:val="both"/>
    </w:pPr>
    <w:rPr>
      <w:rFonts w:ascii="Arial" w:hAnsi="Arial" w:cs="Times New Roman"/>
      <w:kern w:val="2"/>
      <w:sz w:val="22"/>
    </w:rPr>
  </w:style>
  <w:style w:type="paragraph" w:customStyle="1" w:styleId="BeschriftungT">
    <w:name w:val="Beschriftung_T"/>
    <w:basedOn w:val="a2"/>
    <w:next w:val="HVDCTEXTNORMAL"/>
    <w:rsid w:val="007D0AAB"/>
    <w:pPr>
      <w:spacing w:line="240" w:lineRule="auto"/>
    </w:pPr>
    <w:rPr>
      <w:sz w:val="20"/>
    </w:rPr>
  </w:style>
  <w:style w:type="paragraph" w:customStyle="1" w:styleId="HeadingTOC">
    <w:name w:val="Heading TOC"/>
    <w:basedOn w:val="a4"/>
    <w:next w:val="aff6"/>
    <w:rsid w:val="007D0AAB"/>
    <w:pPr>
      <w:widowControl/>
      <w:jc w:val="left"/>
    </w:pPr>
    <w:rPr>
      <w:b/>
      <w:kern w:val="0"/>
      <w:sz w:val="36"/>
      <w:szCs w:val="20"/>
      <w:lang w:eastAsia="en-US"/>
    </w:rPr>
  </w:style>
  <w:style w:type="paragraph" w:customStyle="1" w:styleId="text0">
    <w:name w:val="text"/>
    <w:basedOn w:val="a4"/>
    <w:rsid w:val="007D0AAB"/>
    <w:pPr>
      <w:widowControl/>
      <w:tabs>
        <w:tab w:val="left" w:pos="284"/>
      </w:tabs>
      <w:spacing w:line="360" w:lineRule="atLeast"/>
    </w:pPr>
    <w:rPr>
      <w:kern w:val="0"/>
      <w:szCs w:val="20"/>
      <w:lang w:val="en-GB"/>
    </w:rPr>
  </w:style>
  <w:style w:type="paragraph" w:customStyle="1" w:styleId="table1">
    <w:name w:val="table1"/>
    <w:basedOn w:val="table"/>
    <w:rsid w:val="007D0AAB"/>
    <w:pPr>
      <w:spacing w:line="360" w:lineRule="auto"/>
    </w:pPr>
  </w:style>
  <w:style w:type="paragraph" w:customStyle="1" w:styleId="01291931">
    <w:name w:val="样式 段落0 + 左侧:  1.29 字符 首行缩进:  1.93 字符1"/>
    <w:basedOn w:val="a4"/>
    <w:link w:val="01291931Char"/>
    <w:rsid w:val="007D0AAB"/>
    <w:pPr>
      <w:tabs>
        <w:tab w:val="left" w:pos="851"/>
      </w:tabs>
      <w:spacing w:after="240" w:line="360" w:lineRule="atLeast"/>
      <w:ind w:leftChars="129" w:left="129" w:firstLineChars="193" w:firstLine="193"/>
      <w:jc w:val="left"/>
    </w:pPr>
    <w:rPr>
      <w:rFonts w:cs="宋体"/>
    </w:rPr>
  </w:style>
  <w:style w:type="paragraph" w:customStyle="1" w:styleId="table">
    <w:name w:val="table"/>
    <w:basedOn w:val="a4"/>
    <w:rsid w:val="007D0AAB"/>
    <w:pPr>
      <w:widowControl/>
      <w:tabs>
        <w:tab w:val="left" w:pos="1134"/>
        <w:tab w:val="left" w:pos="4537"/>
      </w:tabs>
      <w:jc w:val="center"/>
    </w:pPr>
    <w:rPr>
      <w:kern w:val="0"/>
      <w:sz w:val="20"/>
      <w:szCs w:val="20"/>
      <w:lang w:val="en-GB" w:eastAsia="de-DE"/>
    </w:rPr>
  </w:style>
  <w:style w:type="paragraph" w:customStyle="1" w:styleId="a3">
    <w:name w:val="成套二级编号"/>
    <w:basedOn w:val="14"/>
    <w:rsid w:val="007D0AAB"/>
    <w:pPr>
      <w:numPr>
        <w:numId w:val="13"/>
      </w:numPr>
      <w:tabs>
        <w:tab w:val="left" w:pos="900"/>
      </w:tabs>
      <w:spacing w:beforeLines="90" w:before="216" w:afterLines="60" w:after="144"/>
    </w:pPr>
  </w:style>
  <w:style w:type="paragraph" w:customStyle="1" w:styleId="27">
    <w:name w:val="样式2"/>
    <w:basedOn w:val="af4"/>
    <w:rsid w:val="007D0AAB"/>
    <w:pPr>
      <w:adjustRightInd/>
      <w:snapToGrid w:val="0"/>
      <w:spacing w:before="0" w:after="0" w:line="460" w:lineRule="atLeast"/>
      <w:ind w:left="426" w:hanging="426"/>
      <w:textAlignment w:val="auto"/>
    </w:pPr>
    <w:rPr>
      <w:rFonts w:ascii="Times New Roman" w:hAnsi="Times New Roman" w:cs="Times New Roman"/>
      <w:spacing w:val="10"/>
      <w:kern w:val="2"/>
      <w:sz w:val="24"/>
      <w:szCs w:val="20"/>
    </w:rPr>
  </w:style>
  <w:style w:type="paragraph" w:customStyle="1" w:styleId="Table0">
    <w:name w:val="Table"/>
    <w:basedOn w:val="a4"/>
    <w:rsid w:val="007D0AAB"/>
    <w:pPr>
      <w:widowControl/>
      <w:spacing w:before="40" w:after="40"/>
      <w:jc w:val="left"/>
    </w:pPr>
    <w:rPr>
      <w:kern w:val="0"/>
      <w:sz w:val="20"/>
      <w:szCs w:val="20"/>
      <w:lang w:eastAsia="en-US"/>
    </w:rPr>
  </w:style>
  <w:style w:type="paragraph" w:customStyle="1" w:styleId="Abbildungstitel">
    <w:name w:val="Abbildungstitel"/>
    <w:basedOn w:val="af2"/>
    <w:next w:val="a4"/>
    <w:rsid w:val="007D0AAB"/>
    <w:pPr>
      <w:tabs>
        <w:tab w:val="right" w:leader="dot" w:pos="9922"/>
      </w:tabs>
      <w:spacing w:before="120" w:after="240"/>
      <w:ind w:left="1304" w:hanging="1304"/>
    </w:pPr>
  </w:style>
  <w:style w:type="paragraph" w:customStyle="1" w:styleId="52">
    <w:name w:val="成套标题5"/>
    <w:basedOn w:val="10"/>
    <w:next w:val="a4"/>
    <w:rsid w:val="007D0AAB"/>
    <w:pPr>
      <w:numPr>
        <w:ilvl w:val="4"/>
      </w:numPr>
      <w:tabs>
        <w:tab w:val="left" w:pos="1440"/>
      </w:tabs>
    </w:pPr>
    <w:rPr>
      <w:rFonts w:ascii="Arial" w:hAnsi="Arial"/>
      <w:sz w:val="24"/>
    </w:rPr>
  </w:style>
  <w:style w:type="paragraph" w:customStyle="1" w:styleId="10">
    <w:name w:val="成套标题1"/>
    <w:basedOn w:val="1"/>
    <w:next w:val="a4"/>
    <w:rsid w:val="007D0AAB"/>
    <w:pPr>
      <w:keepLines w:val="0"/>
      <w:numPr>
        <w:numId w:val="14"/>
      </w:numPr>
      <w:tabs>
        <w:tab w:val="left" w:pos="732"/>
        <w:tab w:val="left" w:pos="992"/>
      </w:tabs>
      <w:wordWrap/>
      <w:spacing w:after="360" w:line="420" w:lineRule="exact"/>
      <w:jc w:val="both"/>
    </w:pPr>
    <w:rPr>
      <w:rFonts w:ascii="黑体" w:eastAsia="黑体" w:hAnsi="宋体" w:cs="Times New Roman"/>
      <w:b w:val="0"/>
      <w:kern w:val="28"/>
      <w:sz w:val="30"/>
      <w:lang w:val="en-US"/>
    </w:rPr>
  </w:style>
  <w:style w:type="paragraph" w:customStyle="1" w:styleId="TEXTProtokoll">
    <w:name w:val="TEXT_Protokoll"/>
    <w:basedOn w:val="HVDCTEXTNORMAL"/>
    <w:rsid w:val="007D0AAB"/>
    <w:pPr>
      <w:tabs>
        <w:tab w:val="clear" w:pos="4253"/>
        <w:tab w:val="left" w:leader="dot" w:pos="7938"/>
        <w:tab w:val="left" w:pos="8222"/>
      </w:tabs>
      <w:spacing w:after="0"/>
      <w:ind w:right="1985"/>
    </w:pPr>
    <w:rPr>
      <w:rFonts w:eastAsia="宋体"/>
    </w:rPr>
  </w:style>
  <w:style w:type="paragraph" w:customStyle="1" w:styleId="Aufzhlung-Kontrollkstchen0">
    <w:name w:val="Aufzählung-Kontrollkästchen"/>
    <w:basedOn w:val="Text"/>
    <w:link w:val="Aufzhlung-KontrollkstchenChar0"/>
    <w:rsid w:val="007D0AAB"/>
    <w:pPr>
      <w:keepLines/>
      <w:tabs>
        <w:tab w:val="clear" w:pos="435"/>
        <w:tab w:val="clear" w:pos="2296"/>
        <w:tab w:val="left" w:pos="0"/>
        <w:tab w:val="left" w:pos="851"/>
        <w:tab w:val="left" w:leader="dot" w:pos="7655"/>
        <w:tab w:val="left" w:pos="7938"/>
      </w:tabs>
      <w:wordWrap w:val="0"/>
      <w:spacing w:beforeLines="0" w:before="0"/>
      <w:ind w:firstLine="238"/>
      <w:jc w:val="left"/>
    </w:pPr>
    <w:rPr>
      <w:rFonts w:cs="Arial"/>
      <w:lang w:eastAsia="zh-CN"/>
    </w:rPr>
  </w:style>
  <w:style w:type="paragraph" w:customStyle="1" w:styleId="Text">
    <w:name w:val="Text"/>
    <w:basedOn w:val="a4"/>
    <w:link w:val="TextChar"/>
    <w:rsid w:val="007D0AAB"/>
    <w:pPr>
      <w:keepNext/>
      <w:widowControl/>
      <w:tabs>
        <w:tab w:val="left" w:pos="435"/>
        <w:tab w:val="left" w:pos="2296"/>
      </w:tabs>
      <w:spacing w:beforeLines="50" w:before="120" w:line="360" w:lineRule="atLeast"/>
    </w:pPr>
    <w:rPr>
      <w:rFonts w:cstheme="minorBidi"/>
      <w:kern w:val="0"/>
      <w:lang w:val="en-GB" w:eastAsia="de-DE"/>
    </w:rPr>
  </w:style>
  <w:style w:type="paragraph" w:customStyle="1" w:styleId="36">
    <w:name w:val="样式3"/>
    <w:basedOn w:val="a4"/>
    <w:rsid w:val="007D0AAB"/>
    <w:pPr>
      <w:snapToGrid w:val="0"/>
      <w:spacing w:line="460" w:lineRule="atLeast"/>
      <w:ind w:left="851" w:hanging="851"/>
    </w:pPr>
    <w:rPr>
      <w:rFonts w:ascii="Times New Roman" w:hAnsi="Times New Roman"/>
      <w:spacing w:val="10"/>
      <w:sz w:val="24"/>
      <w:szCs w:val="20"/>
    </w:rPr>
  </w:style>
  <w:style w:type="paragraph" w:customStyle="1" w:styleId="212">
    <w:name w:val="样式 样式 首行缩进:  2 字符1 + 首行缩进:  2 字符"/>
    <w:basedOn w:val="a4"/>
    <w:rsid w:val="007D0AAB"/>
    <w:pPr>
      <w:ind w:firstLineChars="200" w:firstLine="480"/>
    </w:pPr>
    <w:rPr>
      <w:rFonts w:ascii="Times New Roman" w:hAnsi="Times New Roman" w:cs="宋体"/>
      <w:sz w:val="21"/>
      <w:szCs w:val="20"/>
    </w:rPr>
  </w:style>
  <w:style w:type="paragraph" w:customStyle="1" w:styleId="my1">
    <w:name w:val="my1"/>
    <w:basedOn w:val="a4"/>
    <w:rsid w:val="007D0AAB"/>
    <w:pPr>
      <w:keepNext/>
      <w:numPr>
        <w:numId w:val="15"/>
      </w:numPr>
      <w:tabs>
        <w:tab w:val="left" w:pos="425"/>
      </w:tabs>
      <w:spacing w:before="240"/>
    </w:pPr>
    <w:rPr>
      <w:rFonts w:ascii="Times New Roman" w:hAnsi="Times New Roman"/>
      <w:sz w:val="21"/>
    </w:rPr>
  </w:style>
  <w:style w:type="paragraph" w:customStyle="1" w:styleId="ValueProtokoll">
    <w:name w:val="ValueProtokoll"/>
    <w:basedOn w:val="AufzhlungProtokoll-"/>
    <w:next w:val="AufzhlungProtokoll-"/>
    <w:rsid w:val="007D0AAB"/>
    <w:pPr>
      <w:widowControl/>
      <w:numPr>
        <w:numId w:val="0"/>
      </w:numPr>
      <w:tabs>
        <w:tab w:val="left" w:pos="3969"/>
      </w:tabs>
    </w:pPr>
    <w:rPr>
      <w:lang w:val="en-GB"/>
    </w:rPr>
  </w:style>
  <w:style w:type="paragraph" w:customStyle="1" w:styleId="00">
    <w:name w:val="段落00"/>
    <w:basedOn w:val="Aufzhlung-Kontrollkstchen0"/>
    <w:link w:val="00Char"/>
    <w:rsid w:val="007D0AAB"/>
    <w:pPr>
      <w:tabs>
        <w:tab w:val="clear" w:pos="0"/>
      </w:tabs>
      <w:spacing w:after="240"/>
      <w:ind w:leftChars="129" w:left="129" w:firstLineChars="193" w:firstLine="193"/>
    </w:pPr>
  </w:style>
  <w:style w:type="paragraph" w:customStyle="1" w:styleId="AufzhlungProtokoll-">
    <w:name w:val="AufzählungProtokoll-"/>
    <w:basedOn w:val="a4"/>
    <w:rsid w:val="007D0AAB"/>
    <w:pPr>
      <w:numPr>
        <w:numId w:val="16"/>
      </w:numPr>
      <w:tabs>
        <w:tab w:val="left" w:leader="dot" w:pos="7938"/>
        <w:tab w:val="left" w:pos="8222"/>
      </w:tabs>
      <w:ind w:right="1985"/>
      <w:jc w:val="left"/>
    </w:pPr>
    <w:rPr>
      <w:kern w:val="0"/>
      <w:szCs w:val="20"/>
      <w:lang w:eastAsia="de-DE"/>
    </w:rPr>
  </w:style>
  <w:style w:type="paragraph" w:customStyle="1" w:styleId="affb">
    <w:name w:val="图表"/>
    <w:basedOn w:val="a4"/>
    <w:rsid w:val="007D0AAB"/>
    <w:pPr>
      <w:widowControl/>
      <w:tabs>
        <w:tab w:val="center" w:pos="1701"/>
      </w:tabs>
      <w:ind w:right="-2" w:firstLine="709"/>
      <w:jc w:val="center"/>
    </w:pPr>
    <w:rPr>
      <w:rFonts w:ascii="楷体" w:eastAsia="楷体" w:hAnsi="Times New Roman"/>
      <w:b/>
      <w:kern w:val="0"/>
      <w:sz w:val="24"/>
      <w:szCs w:val="20"/>
    </w:rPr>
  </w:style>
  <w:style w:type="paragraph" w:customStyle="1" w:styleId="43">
    <w:name w:val="成套标题4"/>
    <w:basedOn w:val="32"/>
    <w:next w:val="a4"/>
    <w:rsid w:val="007D0AAB"/>
    <w:pPr>
      <w:numPr>
        <w:ilvl w:val="0"/>
        <w:numId w:val="0"/>
      </w:numPr>
      <w:tabs>
        <w:tab w:val="clear" w:pos="870"/>
        <w:tab w:val="left" w:pos="732"/>
        <w:tab w:val="left" w:pos="851"/>
      </w:tabs>
      <w:spacing w:before="120" w:after="240"/>
      <w:ind w:left="851" w:hanging="851"/>
    </w:pPr>
    <w:rPr>
      <w:szCs w:val="22"/>
    </w:rPr>
  </w:style>
  <w:style w:type="paragraph" w:customStyle="1" w:styleId="60">
    <w:name w:val="成套标题6"/>
    <w:basedOn w:val="52"/>
    <w:next w:val="1Char3"/>
    <w:rsid w:val="007D0AAB"/>
    <w:pPr>
      <w:numPr>
        <w:ilvl w:val="0"/>
        <w:numId w:val="17"/>
      </w:numPr>
      <w:tabs>
        <w:tab w:val="left" w:pos="450"/>
        <w:tab w:val="left" w:pos="732"/>
      </w:tabs>
      <w:spacing w:before="120" w:after="120"/>
    </w:pPr>
    <w:rPr>
      <w:rFonts w:eastAsia="楷体_GB2312"/>
      <w:b/>
      <w:szCs w:val="24"/>
    </w:rPr>
  </w:style>
  <w:style w:type="paragraph" w:customStyle="1" w:styleId="32">
    <w:name w:val="成套标题3"/>
    <w:basedOn w:val="22"/>
    <w:next w:val="a4"/>
    <w:rsid w:val="007D0AAB"/>
    <w:pPr>
      <w:numPr>
        <w:ilvl w:val="2"/>
      </w:numPr>
      <w:tabs>
        <w:tab w:val="left" w:pos="870"/>
      </w:tabs>
    </w:pPr>
    <w:rPr>
      <w:sz w:val="24"/>
    </w:rPr>
  </w:style>
  <w:style w:type="paragraph" w:customStyle="1" w:styleId="0">
    <w:name w:val="表格题注0"/>
    <w:basedOn w:val="14"/>
    <w:link w:val="0Char"/>
    <w:rsid w:val="007D0AAB"/>
    <w:pPr>
      <w:tabs>
        <w:tab w:val="left" w:pos="1560"/>
      </w:tabs>
      <w:spacing w:beforeLines="0" w:before="120" w:afterLines="0" w:after="240" w:line="360" w:lineRule="atLeast"/>
      <w:ind w:left="1559" w:hanging="1559"/>
      <w:jc w:val="center"/>
    </w:pPr>
    <w:rPr>
      <w:sz w:val="22"/>
      <w:szCs w:val="22"/>
    </w:rPr>
  </w:style>
  <w:style w:type="paragraph" w:customStyle="1" w:styleId="22">
    <w:name w:val="成套标题2"/>
    <w:basedOn w:val="10"/>
    <w:next w:val="a4"/>
    <w:rsid w:val="007D0AAB"/>
    <w:pPr>
      <w:numPr>
        <w:ilvl w:val="1"/>
      </w:numPr>
      <w:tabs>
        <w:tab w:val="left" w:pos="1096"/>
      </w:tabs>
    </w:pPr>
    <w:rPr>
      <w:rFonts w:ascii="Arial" w:hAnsi="Arial"/>
      <w:sz w:val="28"/>
    </w:rPr>
  </w:style>
  <w:style w:type="paragraph" w:customStyle="1" w:styleId="BeschriftungF">
    <w:name w:val="Beschriftung_F"/>
    <w:basedOn w:val="a4"/>
    <w:next w:val="HVDCTEXTNORMAL"/>
    <w:rsid w:val="007D0AAB"/>
    <w:pPr>
      <w:keepNext/>
      <w:widowControl/>
      <w:tabs>
        <w:tab w:val="left" w:pos="1559"/>
      </w:tabs>
      <w:spacing w:before="120" w:after="240"/>
      <w:ind w:left="1559" w:hanging="1559"/>
      <w:jc w:val="left"/>
    </w:pPr>
    <w:rPr>
      <w:kern w:val="0"/>
      <w:sz w:val="20"/>
      <w:szCs w:val="20"/>
      <w:lang w:val="en-GB" w:eastAsia="de-DE"/>
    </w:rPr>
  </w:style>
  <w:style w:type="paragraph" w:customStyle="1" w:styleId="Aufzhlung-">
    <w:name w:val="Aufzählung -"/>
    <w:basedOn w:val="a4"/>
    <w:rsid w:val="007D0AAB"/>
    <w:pPr>
      <w:keepNext/>
      <w:keepLines/>
      <w:widowControl/>
      <w:numPr>
        <w:numId w:val="18"/>
      </w:numPr>
      <w:tabs>
        <w:tab w:val="left" w:pos="360"/>
        <w:tab w:val="left" w:pos="851"/>
      </w:tabs>
      <w:wordWrap w:val="0"/>
      <w:spacing w:line="360" w:lineRule="atLeast"/>
    </w:pPr>
    <w:rPr>
      <w:rFonts w:cs="Arial"/>
      <w:kern w:val="0"/>
      <w:szCs w:val="20"/>
      <w:lang w:val="en-GB"/>
    </w:rPr>
  </w:style>
  <w:style w:type="paragraph" w:customStyle="1" w:styleId="CommentSubject">
    <w:name w:val="Comment Subject"/>
    <w:basedOn w:val="aff5"/>
    <w:next w:val="aff5"/>
    <w:semiHidden/>
    <w:rsid w:val="007D0AAB"/>
    <w:pPr>
      <w:widowControl/>
      <w:ind w:right="-2"/>
    </w:pPr>
    <w:rPr>
      <w:rFonts w:ascii="Times New Roman" w:hAnsi="Times New Roman"/>
      <w:b/>
      <w:bCs/>
      <w:kern w:val="0"/>
      <w:szCs w:val="20"/>
      <w:lang w:eastAsia="en-US"/>
    </w:rPr>
  </w:style>
  <w:style w:type="paragraph" w:customStyle="1" w:styleId="15">
    <w:name w:val="段落1"/>
    <w:basedOn w:val="01291931"/>
    <w:link w:val="1Char0"/>
    <w:rsid w:val="007D0AAB"/>
    <w:pPr>
      <w:spacing w:after="0"/>
    </w:pPr>
  </w:style>
  <w:style w:type="paragraph" w:customStyle="1" w:styleId="affc">
    <w:name w:val="图目录"/>
    <w:basedOn w:val="a4"/>
    <w:rsid w:val="007D0AAB"/>
    <w:pPr>
      <w:tabs>
        <w:tab w:val="left" w:pos="1560"/>
      </w:tabs>
      <w:spacing w:before="120" w:after="240" w:line="360" w:lineRule="atLeast"/>
      <w:ind w:left="1559" w:hanging="1559"/>
      <w:jc w:val="center"/>
    </w:pPr>
    <w:rPr>
      <w:kern w:val="0"/>
    </w:rPr>
  </w:style>
  <w:style w:type="paragraph" w:customStyle="1" w:styleId="1f3">
    <w:name w:val="标题1"/>
    <w:basedOn w:val="afc"/>
    <w:rsid w:val="007D0AAB"/>
    <w:pPr>
      <w:widowControl/>
      <w:tabs>
        <w:tab w:val="clear" w:pos="4320"/>
        <w:tab w:val="clear" w:pos="8640"/>
        <w:tab w:val="left" w:pos="360"/>
        <w:tab w:val="right" w:pos="8306"/>
      </w:tabs>
      <w:spacing w:after="144"/>
      <w:ind w:left="493" w:hanging="493"/>
      <w:jc w:val="left"/>
    </w:pPr>
    <w:rPr>
      <w:rFonts w:ascii="黑体" w:eastAsia="黑体" w:hAnsi="Times New Roman"/>
      <w:b/>
      <w:kern w:val="0"/>
      <w:sz w:val="28"/>
      <w:szCs w:val="20"/>
    </w:rPr>
  </w:style>
  <w:style w:type="paragraph" w:customStyle="1" w:styleId="1250">
    <w:name w:val="样式 题注 + 左侧:  1.25 厘米 首行缩进:  0 厘米"/>
    <w:basedOn w:val="a2"/>
    <w:rsid w:val="007D0AAB"/>
    <w:rPr>
      <w:rFonts w:cs="宋体"/>
    </w:rPr>
  </w:style>
  <w:style w:type="paragraph" w:customStyle="1" w:styleId="11">
    <w:name w:val="分项1"/>
    <w:basedOn w:val="a4"/>
    <w:rsid w:val="007D0AAB"/>
    <w:pPr>
      <w:widowControl/>
      <w:numPr>
        <w:numId w:val="19"/>
      </w:numPr>
      <w:tabs>
        <w:tab w:val="left" w:pos="495"/>
        <w:tab w:val="left" w:pos="993"/>
      </w:tabs>
      <w:spacing w:line="400" w:lineRule="exact"/>
      <w:ind w:left="493" w:hanging="493"/>
      <w:jc w:val="left"/>
    </w:pPr>
    <w:rPr>
      <w:rFonts w:ascii="宋体" w:hAnsi="Times New Roman"/>
      <w:kern w:val="0"/>
      <w:sz w:val="24"/>
      <w:szCs w:val="20"/>
    </w:rPr>
  </w:style>
  <w:style w:type="paragraph" w:customStyle="1" w:styleId="2121">
    <w:name w:val="样式 样式 首行缩进:  2 字符1 + 首行缩进:  2 字符1"/>
    <w:basedOn w:val="a4"/>
    <w:rsid w:val="007D0AAB"/>
    <w:pPr>
      <w:ind w:firstLineChars="200" w:firstLine="480"/>
    </w:pPr>
    <w:rPr>
      <w:rFonts w:ascii="Times New Roman" w:hAnsi="Times New Roman" w:cs="宋体"/>
      <w:sz w:val="21"/>
      <w:szCs w:val="20"/>
    </w:rPr>
  </w:style>
  <w:style w:type="paragraph" w:customStyle="1" w:styleId="Copyright">
    <w:name w:val="Copyright"/>
    <w:basedOn w:val="a4"/>
    <w:rsid w:val="007D0AAB"/>
    <w:pPr>
      <w:widowControl/>
      <w:spacing w:before="160"/>
      <w:jc w:val="left"/>
    </w:pPr>
    <w:rPr>
      <w:kern w:val="0"/>
      <w:sz w:val="12"/>
      <w:szCs w:val="20"/>
      <w:lang w:eastAsia="en-US"/>
    </w:rPr>
  </w:style>
  <w:style w:type="paragraph" w:customStyle="1" w:styleId="11193">
    <w:name w:val="样式 段落11 + 首行缩进:  1.93 字符"/>
    <w:basedOn w:val="a4"/>
    <w:rsid w:val="007D0AAB"/>
    <w:pPr>
      <w:keepNext/>
      <w:keepLines/>
      <w:widowControl/>
      <w:tabs>
        <w:tab w:val="left" w:pos="851"/>
        <w:tab w:val="left" w:leader="dot" w:pos="7655"/>
        <w:tab w:val="left" w:pos="7938"/>
      </w:tabs>
      <w:wordWrap w:val="0"/>
      <w:spacing w:line="360" w:lineRule="atLeast"/>
      <w:ind w:leftChars="129" w:left="129" w:firstLineChars="193" w:firstLine="193"/>
      <w:jc w:val="left"/>
    </w:pPr>
    <w:rPr>
      <w:rFonts w:cs="宋体"/>
      <w:kern w:val="0"/>
      <w:szCs w:val="20"/>
      <w:lang w:val="en-GB"/>
    </w:rPr>
  </w:style>
  <w:style w:type="paragraph" w:customStyle="1" w:styleId="EnclosureTable">
    <w:name w:val="Enclosure_Table"/>
    <w:basedOn w:val="HVDCTEXTNORMAL"/>
    <w:rsid w:val="007D0AAB"/>
    <w:pPr>
      <w:spacing w:before="60" w:after="60"/>
      <w:jc w:val="center"/>
    </w:pPr>
    <w:rPr>
      <w:rFonts w:eastAsia="宋体"/>
      <w:b/>
    </w:rPr>
  </w:style>
  <w:style w:type="paragraph" w:customStyle="1" w:styleId="13">
    <w:name w:val="投标正文1"/>
    <w:basedOn w:val="a4"/>
    <w:link w:val="1Char"/>
    <w:qFormat/>
    <w:rsid w:val="007D0AAB"/>
    <w:pPr>
      <w:spacing w:beforeLines="50" w:before="50" w:afterLines="50" w:after="50" w:line="300" w:lineRule="auto"/>
      <w:ind w:firstLine="482"/>
    </w:pPr>
    <w:rPr>
      <w:rFonts w:cstheme="minorBidi"/>
      <w:sz w:val="24"/>
      <w:szCs w:val="28"/>
    </w:rPr>
  </w:style>
  <w:style w:type="paragraph" w:customStyle="1" w:styleId="a">
    <w:name w:val="样式 样式 列表项目符号 + 粉红 + 自动设置"/>
    <w:basedOn w:val="a4"/>
    <w:rsid w:val="007D0AAB"/>
    <w:pPr>
      <w:numPr>
        <w:numId w:val="20"/>
      </w:numPr>
      <w:tabs>
        <w:tab w:val="left" w:pos="360"/>
      </w:tabs>
    </w:pPr>
    <w:rPr>
      <w:rFonts w:ascii="Times New Roman" w:hAnsi="Times New Roman"/>
      <w:b/>
      <w:sz w:val="21"/>
    </w:rPr>
  </w:style>
  <w:style w:type="paragraph" w:customStyle="1" w:styleId="Aufzhlung-Kontrollkstchen">
    <w:name w:val="样式 Aufzählung-Kontrollkästchen + 下划线"/>
    <w:basedOn w:val="Aufzhlung-Kontrollkstchen0"/>
    <w:link w:val="Aufzhlung-KontrollkstchenChar"/>
    <w:rsid w:val="007D0AAB"/>
    <w:pPr>
      <w:tabs>
        <w:tab w:val="clear" w:pos="0"/>
      </w:tabs>
      <w:spacing w:after="240"/>
      <w:ind w:leftChars="129" w:left="284" w:firstLine="0"/>
    </w:pPr>
    <w:rPr>
      <w:rFonts w:cs="宋体"/>
      <w:kern w:val="2"/>
      <w:u w:val="single"/>
    </w:rPr>
  </w:style>
  <w:style w:type="paragraph" w:customStyle="1" w:styleId="HVDCTEXTEINZUG">
    <w:name w:val="HVDC_TEXT_EINZUG"/>
    <w:basedOn w:val="HVDCTEXTNORMAL"/>
    <w:rsid w:val="007D0AAB"/>
    <w:pPr>
      <w:tabs>
        <w:tab w:val="clear" w:pos="4253"/>
        <w:tab w:val="left" w:pos="992"/>
      </w:tabs>
      <w:spacing w:after="120"/>
      <w:ind w:left="992" w:hanging="992"/>
    </w:pPr>
    <w:rPr>
      <w:rFonts w:eastAsia="宋体"/>
    </w:rPr>
  </w:style>
  <w:style w:type="paragraph" w:customStyle="1" w:styleId="Char">
    <w:name w:val="Char"/>
    <w:basedOn w:val="a4"/>
    <w:rsid w:val="007D0AAB"/>
    <w:rPr>
      <w:rFonts w:ascii="Times New Roman" w:hAnsi="Times New Roman"/>
      <w:sz w:val="21"/>
    </w:rPr>
  </w:style>
  <w:style w:type="paragraph" w:customStyle="1" w:styleId="AUFZHLUNGPunkt">
    <w:name w:val="AUFZÄHLUNG_Punkt"/>
    <w:basedOn w:val="a4"/>
    <w:rsid w:val="007D0AAB"/>
    <w:pPr>
      <w:widowControl/>
      <w:tabs>
        <w:tab w:val="left" w:pos="360"/>
      </w:tabs>
      <w:spacing w:line="360" w:lineRule="atLeast"/>
      <w:ind w:left="360" w:hanging="360"/>
    </w:pPr>
    <w:rPr>
      <w:snapToGrid w:val="0"/>
      <w:kern w:val="0"/>
      <w:szCs w:val="20"/>
      <w:lang w:val="en-GB" w:eastAsia="de-DE"/>
    </w:rPr>
  </w:style>
  <w:style w:type="paragraph" w:customStyle="1" w:styleId="HVDCTITEL">
    <w:name w:val="HVDC_TITEL"/>
    <w:basedOn w:val="a4"/>
    <w:rsid w:val="007D0AAB"/>
    <w:pPr>
      <w:framePr w:w="10200" w:h="629" w:hRule="exact" w:hSpace="142" w:wrap="around" w:vAnchor="page" w:hAnchor="page" w:x="1135" w:y="4168" w:anchorLock="1"/>
      <w:widowControl/>
    </w:pPr>
    <w:rPr>
      <w:b/>
      <w:kern w:val="0"/>
      <w:sz w:val="48"/>
      <w:szCs w:val="20"/>
      <w:lang w:val="en-GB" w:eastAsia="de-DE"/>
    </w:rPr>
  </w:style>
  <w:style w:type="paragraph" w:customStyle="1" w:styleId="074">
    <w:name w:val="首行缩进:  0.74 厘米"/>
    <w:basedOn w:val="a4"/>
    <w:rsid w:val="007D0AAB"/>
    <w:pPr>
      <w:ind w:firstLine="420"/>
    </w:pPr>
    <w:rPr>
      <w:rFonts w:ascii="Times New Roman" w:hAnsi="Times New Roman" w:cs="宋体"/>
      <w:sz w:val="21"/>
      <w:szCs w:val="20"/>
    </w:rPr>
  </w:style>
  <w:style w:type="paragraph" w:customStyle="1" w:styleId="ParaCharCharCharChar">
    <w:name w:val="默认段落字体 Para Char Char Char Char"/>
    <w:basedOn w:val="a4"/>
    <w:rsid w:val="007D0AAB"/>
    <w:rPr>
      <w:rFonts w:ascii="Times New Roman" w:hAnsi="Times New Roman"/>
      <w:sz w:val="21"/>
    </w:rPr>
  </w:style>
  <w:style w:type="paragraph" w:styleId="affd">
    <w:name w:val="List Paragraph"/>
    <w:basedOn w:val="a4"/>
    <w:qFormat/>
    <w:rsid w:val="007D0AAB"/>
    <w:pPr>
      <w:ind w:firstLineChars="200" w:firstLine="420"/>
    </w:pPr>
    <w:rPr>
      <w:rFonts w:ascii="Calibri" w:hAnsi="Calibri"/>
      <w:sz w:val="21"/>
      <w:szCs w:val="22"/>
    </w:rPr>
  </w:style>
  <w:style w:type="paragraph" w:customStyle="1" w:styleId="0129193">
    <w:name w:val="样式 段落0 + 左侧:  1.29 字符 首行缩进:  1.93 字符"/>
    <w:basedOn w:val="a4"/>
    <w:rsid w:val="007D0AAB"/>
    <w:pPr>
      <w:tabs>
        <w:tab w:val="left" w:pos="851"/>
      </w:tabs>
      <w:spacing w:afterLines="100" w:after="100" w:line="360" w:lineRule="atLeast"/>
      <w:ind w:leftChars="129" w:left="129" w:firstLineChars="193" w:firstLine="193"/>
      <w:jc w:val="left"/>
    </w:pPr>
    <w:rPr>
      <w:rFonts w:cs="宋体"/>
      <w:szCs w:val="20"/>
    </w:rPr>
  </w:style>
  <w:style w:type="paragraph" w:customStyle="1" w:styleId="1f4">
    <w:name w:val="图题注1"/>
    <w:basedOn w:val="0"/>
    <w:rsid w:val="007D0AAB"/>
    <w:pPr>
      <w:tabs>
        <w:tab w:val="clear" w:pos="1560"/>
      </w:tabs>
      <w:spacing w:line="240" w:lineRule="auto"/>
      <w:ind w:left="0" w:firstLine="0"/>
    </w:pPr>
    <w:rPr>
      <w:szCs w:val="24"/>
    </w:rPr>
  </w:style>
  <w:style w:type="table" w:styleId="affe">
    <w:name w:val="Table Grid"/>
    <w:basedOn w:val="a7"/>
    <w:rsid w:val="007D0AAB"/>
    <w:pPr>
      <w:widowControl w:val="0"/>
      <w:adjustRightInd w:val="0"/>
      <w:spacing w:before="180" w:after="120" w:line="240" w:lineRule="auto"/>
      <w:jc w:val="both"/>
      <w:textAlignment w:val="baseline"/>
    </w:pPr>
    <w:rPr>
      <w:rFonts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E3F3D-A64A-485B-B4B5-8C844E786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8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HCKACTIVE</dc:creator>
  <cp:keywords/>
  <dc:description/>
  <cp:lastModifiedBy>HCKACTIVE</cp:lastModifiedBy>
  <cp:revision>12</cp:revision>
  <dcterms:created xsi:type="dcterms:W3CDTF">2020-07-26T07:47:00Z</dcterms:created>
  <dcterms:modified xsi:type="dcterms:W3CDTF">2020-07-26T08:29:00Z</dcterms:modified>
</cp:coreProperties>
</file>